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b w:val="0"/>
          <w:sz w:val="20"/>
        </w:rPr>
      </w:pPr>
      <w:r>
        <w:pict>
          <v:group id="_x0000_s1026" o:spid="_x0000_s1026" o:spt="203" style="position:absolute;left:0pt;margin-left:55.8pt;margin-top:42.3pt;height:707.4pt;width:501.3pt;mso-position-horizontal-relative:page;mso-position-vertical-relative:page;z-index:-251657216;mso-width-relative:page;mso-height-relative:page;" coordorigin="1107,846" coordsize="10026,14148">
            <o:lock v:ext="edit"/>
            <v:line id="_x0000_s1027" o:spid="_x0000_s1027" o:spt="20" style="position:absolute;left:2153;top:886;height:0;width:8717;" stroked="t" coordsize="21600,21600">
              <v:path arrowok="t"/>
              <v:fill focussize="0,0"/>
              <v:stroke weight="2.76pt" color="#000000"/>
              <v:imagedata o:title=""/>
              <o:lock v:ext="edit"/>
            </v:line>
            <v:line id="_x0000_s1028" o:spid="_x0000_s1028" o:spt="20" style="position:absolute;left:2222;top:934;height:0;width:8580;" stroked="t" coordsize="21600,21600">
              <v:path arrowok="t"/>
              <v:fill focussize="0,0"/>
              <v:stroke weight="0.72pt" color="#000000"/>
              <v:imagedata o:title=""/>
              <o:lock v:ext="edit"/>
            </v:line>
            <v:line id="_x0000_s1029" o:spid="_x0000_s1029" o:spt="20" style="position:absolute;left:2153;top:14942;height:0;width:8717;" stroked="t" coordsize="21600,21600">
              <v:path arrowok="t"/>
              <v:fill focussize="0,0"/>
              <v:stroke weight="2.76pt" color="#000000"/>
              <v:imagedata o:title=""/>
              <o:lock v:ext="edit"/>
            </v:line>
            <v:line id="_x0000_s1030" o:spid="_x0000_s1030" o:spt="20" style="position:absolute;left:2222;top:14894;height:0;width:8580;" stroked="t" coordsize="21600,21600">
              <v:path arrowok="t"/>
              <v:fill focussize="0,0"/>
              <v:stroke weight="0.72pt" color="#000000"/>
              <v:imagedata o:title=""/>
              <o:lock v:ext="edit"/>
            </v:line>
            <v:shape id="_x0000_s1031" o:spid="_x0000_s1031" style="position:absolute;left:2905;top:-4119;height:18813;width:11552;" filled="f" stroked="t" coordorigin="2906,-4118" coordsize="11552,18813" path="m2179,859l2179,14969m10843,914l10843,14969e">
              <v:path arrowok="t"/>
              <v:fill on="f" focussize="0,0"/>
              <v:stroke weight="2.76pt" color="#000000"/>
              <v:imagedata o:title=""/>
              <o:lock v:ext="edit"/>
            </v:shape>
            <v:shape id="_x0000_s1032" o:spid="_x0000_s1032" style="position:absolute;left:2969;top:-4029;height:18634;width:11424;" filled="f" stroked="t" coordorigin="2970,-4029" coordsize="11424,18634" path="m2227,926l2227,14887m10795,941l10795,14902e">
              <v:path arrowok="t"/>
              <v:fill on="f" focussize="0,0"/>
              <v:stroke weight="0.72pt" color="#000000"/>
              <v:imagedata o:title=""/>
              <o:lock v:ext="edit"/>
            </v:shape>
            <v:shape id="_x0000_s1033" o:spid="_x0000_s1033" o:spt="75" type="#_x0000_t75" style="position:absolute;left:5577;top:2918;height:1296;width:1882;" filled="f" stroked="f" coordsize="21600,21600">
              <v:path/>
              <v:fill on="f" focussize="0,0"/>
              <v:stroke on="f"/>
              <v:imagedata r:id="rId8" o:title=""/>
              <o:lock v:ext="edit" aspectratio="t"/>
            </v:shape>
            <v:shape id="_x0000_s1034" o:spid="_x0000_s1034" o:spt="75" type="#_x0000_t75" style="position:absolute;left:1107;top:846;height:14148;width:10026;" filled="f" stroked="f" coordsize="21600,21600">
              <v:path/>
              <v:fill on="f" focussize="0,0"/>
              <v:stroke on="f"/>
              <v:imagedata r:id="rId9" o:title=""/>
              <o:lock v:ext="edit" aspectratio="t"/>
            </v:shape>
          </v:group>
        </w:pict>
      </w:r>
    </w:p>
    <w:p>
      <w:pPr>
        <w:pStyle w:val="6"/>
        <w:spacing w:before="6"/>
        <w:rPr>
          <w:b w:val="0"/>
          <w:sz w:val="23"/>
        </w:rPr>
      </w:pPr>
    </w:p>
    <w:p>
      <w:pPr>
        <w:spacing w:before="0"/>
        <w:ind w:left="1403" w:right="906" w:firstLine="0"/>
        <w:jc w:val="center"/>
        <w:rPr>
          <w:sz w:val="24"/>
        </w:rPr>
      </w:pPr>
      <w:r>
        <w:rPr>
          <w:sz w:val="24"/>
        </w:rPr>
        <w:t>TRƯỜNG ĐẠI HỌC MỞ THÀNH PHỐ HỒ CHÍ MINH</w:t>
      </w:r>
    </w:p>
    <w:p>
      <w:pPr>
        <w:spacing w:before="60"/>
        <w:ind w:left="1406" w:right="905" w:firstLine="0"/>
        <w:jc w:val="center"/>
        <w:rPr>
          <w:b/>
          <w:sz w:val="24"/>
        </w:rPr>
      </w:pPr>
      <w:r>
        <w:rPr>
          <w:b/>
          <w:sz w:val="24"/>
        </w:rPr>
        <w:t>KHOA CÔNG NGHỆ THÔNG TIN</w:t>
      </w:r>
    </w:p>
    <w:p>
      <w:pPr>
        <w:spacing w:before="61"/>
        <w:ind w:left="1406" w:right="889" w:firstLine="0"/>
        <w:jc w:val="center"/>
        <w:rPr>
          <w:sz w:val="26"/>
        </w:rPr>
      </w:pPr>
      <w:r>
        <w:rPr>
          <w:sz w:val="26"/>
        </w:rPr>
        <w:t>---</w:t>
      </w:r>
      <w:r>
        <w:rPr>
          <w:rFonts w:ascii="Wingdings" w:hAnsi="Wingdings"/>
          <w:sz w:val="26"/>
        </w:rPr>
        <w:t></w:t>
      </w:r>
      <w:r>
        <w:rPr>
          <w:sz w:val="26"/>
        </w:rPr>
        <w:t xml:space="preserve"> </w:t>
      </w:r>
      <w:r>
        <w:rPr>
          <w:rFonts w:ascii="Wingdings" w:hAnsi="Wingdings"/>
          <w:sz w:val="26"/>
        </w:rPr>
        <w:t></w:t>
      </w:r>
      <w:r>
        <w:rPr>
          <w:sz w:val="26"/>
        </w:rPr>
        <w:t xml:space="preserve"> </w:t>
      </w:r>
      <w:r>
        <w:rPr>
          <w:rFonts w:ascii="Wingdings" w:hAnsi="Wingdings"/>
          <w:sz w:val="26"/>
        </w:rPr>
        <w:t></w:t>
      </w:r>
      <w:r>
        <w:rPr>
          <w:sz w:val="26"/>
        </w:rPr>
        <w:t>---</w:t>
      </w:r>
    </w:p>
    <w:p>
      <w:pPr>
        <w:pStyle w:val="6"/>
        <w:rPr>
          <w:b w:val="0"/>
          <w:sz w:val="28"/>
        </w:rPr>
      </w:pPr>
    </w:p>
    <w:p>
      <w:pPr>
        <w:pStyle w:val="6"/>
        <w:rPr>
          <w:b w:val="0"/>
          <w:sz w:val="28"/>
        </w:rPr>
      </w:pPr>
    </w:p>
    <w:p>
      <w:pPr>
        <w:pStyle w:val="6"/>
        <w:rPr>
          <w:b w:val="0"/>
          <w:sz w:val="28"/>
        </w:rPr>
      </w:pPr>
    </w:p>
    <w:p>
      <w:pPr>
        <w:pStyle w:val="6"/>
        <w:rPr>
          <w:b w:val="0"/>
          <w:sz w:val="28"/>
        </w:rPr>
      </w:pPr>
    </w:p>
    <w:p>
      <w:pPr>
        <w:pStyle w:val="6"/>
        <w:rPr>
          <w:b w:val="0"/>
          <w:sz w:val="28"/>
        </w:rPr>
      </w:pPr>
    </w:p>
    <w:p>
      <w:pPr>
        <w:pStyle w:val="6"/>
        <w:rPr>
          <w:b w:val="0"/>
          <w:sz w:val="28"/>
        </w:rPr>
      </w:pPr>
    </w:p>
    <w:p>
      <w:pPr>
        <w:pStyle w:val="6"/>
        <w:rPr>
          <w:b w:val="0"/>
          <w:sz w:val="28"/>
        </w:rPr>
      </w:pPr>
    </w:p>
    <w:p>
      <w:pPr>
        <w:pStyle w:val="6"/>
        <w:rPr>
          <w:b w:val="0"/>
          <w:sz w:val="28"/>
        </w:rPr>
      </w:pPr>
    </w:p>
    <w:p>
      <w:pPr>
        <w:pStyle w:val="6"/>
        <w:spacing w:before="229"/>
        <w:ind w:left="1406" w:right="901"/>
        <w:jc w:val="center"/>
      </w:pPr>
      <w:r>
        <w:t>BÀI TẬP MÔN HỌC</w:t>
      </w:r>
    </w:p>
    <w:p>
      <w:pPr>
        <w:pStyle w:val="6"/>
        <w:spacing w:before="3"/>
        <w:ind w:left="1406" w:right="906"/>
        <w:jc w:val="center"/>
      </w:pPr>
      <w:r>
        <w:t>PHÂN TÍCH THIẾT KẾ HỆ THỐNG THÔNG TIN</w:t>
      </w:r>
    </w:p>
    <w:p>
      <w:pPr>
        <w:pStyle w:val="6"/>
        <w:rPr>
          <w:sz w:val="32"/>
        </w:rPr>
      </w:pPr>
    </w:p>
    <w:p>
      <w:pPr>
        <w:pStyle w:val="6"/>
        <w:spacing w:before="8"/>
        <w:rPr>
          <w:sz w:val="47"/>
        </w:rPr>
      </w:pPr>
    </w:p>
    <w:p>
      <w:pPr>
        <w:pStyle w:val="2"/>
      </w:pPr>
      <w:r>
        <w:t>Đề Tài</w:t>
      </w:r>
    </w:p>
    <w:p>
      <w:pPr>
        <w:spacing w:before="2" w:line="242" w:lineRule="auto"/>
        <w:ind w:left="1406" w:right="901" w:firstLine="0"/>
        <w:jc w:val="center"/>
        <w:rPr>
          <w:b/>
          <w:sz w:val="43"/>
        </w:rPr>
      </w:pPr>
      <w:r>
        <w:rPr>
          <w:b/>
          <w:sz w:val="43"/>
        </w:rPr>
        <w:t>Phân tích thiết kế hệ thống thông tin quản lý quán cafe</w:t>
      </w:r>
    </w:p>
    <w:p>
      <w:pPr>
        <w:pStyle w:val="6"/>
        <w:rPr>
          <w:sz w:val="48"/>
        </w:rPr>
      </w:pPr>
    </w:p>
    <w:p>
      <w:pPr>
        <w:pStyle w:val="6"/>
        <w:rPr>
          <w:sz w:val="48"/>
        </w:rPr>
      </w:pPr>
    </w:p>
    <w:p>
      <w:pPr>
        <w:pStyle w:val="6"/>
        <w:tabs>
          <w:tab w:val="left" w:pos="4982"/>
        </w:tabs>
        <w:spacing w:before="279"/>
        <w:ind w:left="1650"/>
      </w:pPr>
      <w:r>
        <w:t>Sinh viên</w:t>
      </w:r>
      <w:r>
        <w:rPr>
          <w:spacing w:val="-1"/>
        </w:rPr>
        <w:t xml:space="preserve"> </w:t>
      </w:r>
      <w:r>
        <w:t>thực</w:t>
      </w:r>
      <w:r>
        <w:rPr>
          <w:spacing w:val="1"/>
        </w:rPr>
        <w:t xml:space="preserve"> </w:t>
      </w:r>
      <w:r>
        <w:t>hiện:</w:t>
      </w:r>
      <w:r>
        <w:tab/>
      </w:r>
      <w:r>
        <w:t>Trần Tuấn</w:t>
      </w:r>
      <w:r>
        <w:rPr>
          <w:spacing w:val="-5"/>
        </w:rPr>
        <w:t xml:space="preserve"> </w:t>
      </w:r>
      <w:r>
        <w:t>Kiệt</w:t>
      </w:r>
    </w:p>
    <w:p>
      <w:pPr>
        <w:pStyle w:val="6"/>
        <w:spacing w:before="3"/>
        <w:ind w:left="4984" w:right="868"/>
      </w:pPr>
      <w:r>
        <w:t>Trần Nguyễn Minh</w:t>
      </w:r>
      <w:r>
        <w:rPr>
          <w:spacing w:val="-18"/>
        </w:rPr>
        <w:t xml:space="preserve"> </w:t>
      </w:r>
      <w:r>
        <w:t>Liêm Văn Công</w:t>
      </w:r>
      <w:r>
        <w:rPr>
          <w:spacing w:val="-3"/>
        </w:rPr>
        <w:t xml:space="preserve"> </w:t>
      </w:r>
      <w:r>
        <w:t>Tuấn</w:t>
      </w:r>
    </w:p>
    <w:p>
      <w:pPr>
        <w:pStyle w:val="6"/>
        <w:spacing w:before="1" w:line="242" w:lineRule="auto"/>
        <w:ind w:left="4984" w:right="868"/>
      </w:pPr>
      <w:r>
        <w:t>Phạm Đỗ Minh Vương Văn Công Tuấn</w:t>
      </w:r>
    </w:p>
    <w:p>
      <w:pPr>
        <w:pStyle w:val="6"/>
        <w:rPr>
          <w:sz w:val="32"/>
        </w:rPr>
      </w:pPr>
    </w:p>
    <w:p>
      <w:pPr>
        <w:pStyle w:val="6"/>
        <w:rPr>
          <w:sz w:val="36"/>
        </w:rPr>
      </w:pPr>
    </w:p>
    <w:p>
      <w:pPr>
        <w:pStyle w:val="6"/>
        <w:tabs>
          <w:tab w:val="left" w:pos="4102"/>
        </w:tabs>
        <w:ind w:left="2206"/>
      </w:pPr>
      <w:r>
        <w:rPr>
          <w:spacing w:val="-3"/>
        </w:rPr>
        <w:t>Lớp:</w:t>
      </w:r>
      <w:r>
        <w:rPr>
          <w:spacing w:val="-3"/>
        </w:rPr>
        <w:tab/>
      </w:r>
      <w:r>
        <w:t>CS2102</w:t>
      </w:r>
    </w:p>
    <w:p>
      <w:pPr>
        <w:pStyle w:val="6"/>
        <w:tabs>
          <w:tab w:val="left" w:pos="5537"/>
        </w:tabs>
        <w:spacing w:before="6"/>
        <w:ind w:left="2206"/>
      </w:pPr>
      <w:r>
        <w:t>Giảng viên</w:t>
      </w:r>
      <w:r>
        <w:rPr>
          <w:spacing w:val="-14"/>
        </w:rPr>
        <w:t xml:space="preserve"> </w:t>
      </w:r>
      <w:r>
        <w:t>hướng</w:t>
      </w:r>
      <w:r>
        <w:rPr>
          <w:spacing w:val="-2"/>
        </w:rPr>
        <w:t xml:space="preserve"> </w:t>
      </w:r>
      <w:r>
        <w:rPr>
          <w:spacing w:val="-3"/>
        </w:rPr>
        <w:t>dẫn:</w:t>
      </w:r>
      <w:r>
        <w:rPr>
          <w:spacing w:val="-3"/>
        </w:rPr>
        <w:tab/>
      </w:r>
      <w:r>
        <w:t>Th.S VÕ THỊ KIM</w:t>
      </w:r>
      <w:r>
        <w:rPr>
          <w:spacing w:val="3"/>
        </w:rPr>
        <w:t xml:space="preserve"> </w:t>
      </w:r>
      <w:r>
        <w:t>ANH</w:t>
      </w:r>
    </w:p>
    <w:p>
      <w:pPr>
        <w:pStyle w:val="6"/>
        <w:rPr>
          <w:sz w:val="32"/>
        </w:rPr>
      </w:pPr>
    </w:p>
    <w:p>
      <w:pPr>
        <w:pStyle w:val="6"/>
        <w:rPr>
          <w:sz w:val="32"/>
        </w:rPr>
      </w:pPr>
    </w:p>
    <w:p>
      <w:pPr>
        <w:pStyle w:val="6"/>
        <w:rPr>
          <w:sz w:val="32"/>
        </w:rPr>
      </w:pPr>
    </w:p>
    <w:p>
      <w:pPr>
        <w:pStyle w:val="6"/>
        <w:spacing w:before="1"/>
        <w:rPr>
          <w:sz w:val="47"/>
        </w:rPr>
      </w:pPr>
    </w:p>
    <w:p>
      <w:pPr>
        <w:spacing w:before="0"/>
        <w:ind w:left="1406" w:right="899" w:firstLine="0"/>
        <w:jc w:val="center"/>
        <w:rPr>
          <w:b/>
          <w:sz w:val="26"/>
        </w:rPr>
      </w:pPr>
      <w:r>
        <w:rPr>
          <w:b/>
          <w:sz w:val="26"/>
        </w:rPr>
        <w:t>Tháng 04 năm 2023</w:t>
      </w:r>
    </w:p>
    <w:p>
      <w:pPr>
        <w:spacing w:after="0"/>
        <w:jc w:val="center"/>
        <w:rPr>
          <w:sz w:val="26"/>
        </w:rPr>
        <w:sectPr>
          <w:footerReference r:id="rId5" w:type="default"/>
          <w:type w:val="continuous"/>
          <w:pgSz w:w="12240" w:h="15840"/>
          <w:pgMar w:top="840" w:right="1440" w:bottom="280" w:left="1720" w:header="720" w:footer="720" w:gutter="0"/>
          <w:cols w:space="720" w:num="1"/>
        </w:sectPr>
      </w:pPr>
    </w:p>
    <w:p>
      <w:pPr>
        <w:pStyle w:val="6"/>
        <w:rPr>
          <w:sz w:val="20"/>
        </w:rPr>
      </w:pPr>
      <w:r>
        <w:pict>
          <v:group id="_x0000_s1035" o:spid="_x0000_s1035" o:spt="203" style="position:absolute;left:0pt;margin-left:-62.25pt;margin-top:36.6pt;height:709.25pt;width:708.15pt;mso-position-horizontal-relative:page;mso-position-vertical-relative:page;z-index:-251656192;mso-width-relative:page;mso-height-relative:page;" coordorigin="1107,846" coordsize="10026,14148">
            <o:lock v:ext="edit" aspectratio="f"/>
            <v:line id="_x0000_s1036" o:spid="_x0000_s1036" o:spt="20" style="position:absolute;left:2330;top:1051;height:0;width:8367;" filled="f" stroked="t" coordsize="21600,21600">
              <v:path arrowok="t"/>
              <v:fill on="f" focussize="0,0"/>
              <v:stroke weight="0.72pt" color="#000000"/>
              <v:imagedata o:title=""/>
              <o:lock v:ext="edit" aspectratio="f"/>
            </v:line>
            <v:line id="_x0000_s1037" o:spid="_x0000_s1037" o:spt="20" style="position:absolute;left:2330;top:1004;height:0;width:8367;" filled="f" stroked="t" coordsize="21600,21600">
              <v:path arrowok="t"/>
              <v:fill on="f" focussize="0,0"/>
              <v:stroke weight="2.76pt" color="#000000"/>
              <v:imagedata o:title=""/>
              <o:lock v:ext="edit" aspectratio="f"/>
            </v:line>
            <v:shape id="_x0000_s1038" o:spid="_x0000_s1038" o:spt="75" alt="" type="#_x0000_t75" style="position:absolute;left:1107;top:846;height:14148;width:10026;" filled="f" o:preferrelative="t" stroked="f" coordsize="21600,21600">
              <v:path/>
              <v:fill on="f" focussize="0,0"/>
              <v:stroke on="f"/>
              <v:imagedata r:id="rId9" o:title=""/>
              <o:lock v:ext="edit" aspectratio="t"/>
            </v:shape>
          </v:group>
        </w:pict>
      </w:r>
    </w:p>
    <w:p>
      <w:pPr>
        <w:pStyle w:val="6"/>
        <w:spacing w:before="8"/>
        <w:rPr>
          <w:sz w:val="16"/>
        </w:rPr>
      </w:pPr>
    </w:p>
    <w:p>
      <w:pPr>
        <w:keepNext w:val="0"/>
        <w:keepLines w:val="0"/>
        <w:widowControl/>
        <w:suppressLineNumbers w:val="0"/>
        <w:jc w:val="center"/>
        <w:rPr>
          <w:rFonts w:hint="default" w:ascii="Times New Roman" w:hAnsi="Times New Roman" w:eastAsia="Times New Roman" w:cs="Times New Roman"/>
          <w:b/>
          <w:bCs/>
          <w:sz w:val="40"/>
          <w:szCs w:val="40"/>
          <w:lang w:val="vi-VN" w:eastAsia="zh-CN" w:bidi="vi"/>
        </w:rPr>
      </w:pPr>
      <w:r>
        <w:rPr>
          <w:rFonts w:hint="default" w:ascii="Times New Roman" w:hAnsi="Times New Roman" w:eastAsia="Times New Roman" w:cs="Times New Roman"/>
          <w:b/>
          <w:bCs/>
          <w:sz w:val="40"/>
          <w:szCs w:val="40"/>
          <w:lang w:val="vi-VN" w:eastAsia="zh-CN" w:bidi="vi"/>
        </w:rPr>
        <w:t>MỤC LỤC</w:t>
      </w:r>
    </w:p>
    <w:p>
      <w:pPr>
        <w:tabs>
          <w:tab w:val="left" w:leader="dot" w:pos="8210"/>
        </w:tabs>
        <w:spacing w:before="828"/>
        <w:ind w:left="0" w:right="103" w:firstLine="0"/>
        <w:jc w:val="right"/>
        <w:rPr>
          <w:rFonts w:hint="default" w:ascii="Cambria" w:hAnsi="Cambria"/>
          <w:b/>
          <w:sz w:val="26"/>
          <w:lang w:val="vi-VN"/>
        </w:rPr>
      </w:pPr>
      <w:r>
        <w:rPr>
          <w:rFonts w:ascii="Cambria" w:hAnsi="Cambria"/>
          <w:b/>
          <w:sz w:val="26"/>
        </w:rPr>
        <w:t>CHƯƠNG 1: TỔNG QUAN VỀ</w:t>
      </w:r>
      <w:r>
        <w:rPr>
          <w:rFonts w:ascii="Cambria" w:hAnsi="Cambria"/>
          <w:b/>
          <w:spacing w:val="3"/>
          <w:sz w:val="26"/>
        </w:rPr>
        <w:t xml:space="preserve"> </w:t>
      </w:r>
      <w:r>
        <w:rPr>
          <w:rFonts w:ascii="Cambria" w:hAnsi="Cambria"/>
          <w:b/>
          <w:sz w:val="26"/>
        </w:rPr>
        <w:t>ĐỀ</w:t>
      </w:r>
      <w:r>
        <w:rPr>
          <w:rFonts w:ascii="Cambria" w:hAnsi="Cambria"/>
          <w:b/>
          <w:spacing w:val="3"/>
          <w:sz w:val="26"/>
        </w:rPr>
        <w:t xml:space="preserve"> </w:t>
      </w:r>
      <w:r>
        <w:rPr>
          <w:rFonts w:ascii="Cambria" w:hAnsi="Cambria"/>
          <w:b/>
          <w:spacing w:val="-3"/>
          <w:sz w:val="26"/>
        </w:rPr>
        <w:t>TÀI</w:t>
      </w:r>
      <w:r>
        <w:rPr>
          <w:rFonts w:ascii="Cambria" w:hAnsi="Cambria"/>
          <w:b/>
          <w:spacing w:val="-3"/>
          <w:sz w:val="26"/>
        </w:rPr>
        <w:tab/>
      </w:r>
      <w:r>
        <w:rPr>
          <w:rFonts w:hint="default" w:ascii="Cambria" w:hAnsi="Cambria"/>
          <w:b/>
          <w:spacing w:val="-3"/>
          <w:sz w:val="26"/>
          <w:lang w:val="vi-VN"/>
        </w:rPr>
        <w:t>5</w:t>
      </w:r>
    </w:p>
    <w:p>
      <w:pPr>
        <w:pStyle w:val="13"/>
        <w:numPr>
          <w:ilvl w:val="0"/>
          <w:numId w:val="1"/>
        </w:numPr>
        <w:tabs>
          <w:tab w:val="left" w:pos="1284"/>
          <w:tab w:val="left" w:pos="1285"/>
          <w:tab w:val="left" w:leader="dot" w:pos="7811"/>
        </w:tabs>
        <w:spacing w:before="120" w:after="0" w:line="240" w:lineRule="auto"/>
        <w:ind w:left="1284" w:right="0" w:hanging="452"/>
        <w:jc w:val="left"/>
        <w:rPr>
          <w:sz w:val="26"/>
        </w:rPr>
      </w:pPr>
      <w:r>
        <w:rPr>
          <w:w w:val="105"/>
          <w:sz w:val="26"/>
        </w:rPr>
        <w:t>G</w:t>
      </w:r>
      <w:r>
        <w:rPr>
          <w:w w:val="105"/>
          <w:sz w:val="20"/>
        </w:rPr>
        <w:t>IỚI THIỆU VỀ QUẢN LÝ HỆ THỐNG CỬA</w:t>
      </w:r>
      <w:r>
        <w:rPr>
          <w:spacing w:val="-17"/>
          <w:w w:val="105"/>
          <w:sz w:val="20"/>
        </w:rPr>
        <w:t xml:space="preserve"> </w:t>
      </w:r>
      <w:r>
        <w:rPr>
          <w:w w:val="105"/>
          <w:sz w:val="20"/>
        </w:rPr>
        <w:t>HÀNG</w:t>
      </w:r>
      <w:r>
        <w:rPr>
          <w:spacing w:val="-7"/>
          <w:w w:val="105"/>
          <w:sz w:val="20"/>
        </w:rPr>
        <w:t xml:space="preserve"> </w:t>
      </w:r>
      <w:r>
        <w:rPr>
          <w:w w:val="105"/>
          <w:sz w:val="20"/>
        </w:rPr>
        <w:t>CAFE</w:t>
      </w:r>
      <w:r>
        <w:rPr>
          <w:w w:val="105"/>
          <w:sz w:val="20"/>
        </w:rPr>
        <w:tab/>
      </w:r>
      <w:r>
        <w:rPr>
          <w:rFonts w:hint="default"/>
          <w:w w:val="105"/>
          <w:sz w:val="20"/>
          <w:lang w:val="vi-VN"/>
        </w:rPr>
        <w:t>........................</w:t>
      </w:r>
      <w:r>
        <w:rPr>
          <w:w w:val="105"/>
          <w:sz w:val="26"/>
        </w:rPr>
        <w:t>3</w:t>
      </w:r>
    </w:p>
    <w:p>
      <w:pPr>
        <w:pStyle w:val="13"/>
        <w:numPr>
          <w:ilvl w:val="0"/>
          <w:numId w:val="1"/>
        </w:numPr>
        <w:tabs>
          <w:tab w:val="left" w:pos="1284"/>
          <w:tab w:val="left" w:pos="1285"/>
          <w:tab w:val="left" w:leader="dot" w:pos="8827"/>
        </w:tabs>
        <w:spacing w:before="14" w:after="0" w:line="240" w:lineRule="auto"/>
        <w:ind w:left="1284" w:right="0" w:hanging="452"/>
        <w:jc w:val="left"/>
        <w:rPr>
          <w:sz w:val="26"/>
        </w:rPr>
      </w:pPr>
      <w:r>
        <w:rPr>
          <w:w w:val="105"/>
          <w:sz w:val="26"/>
        </w:rPr>
        <w:t>T</w:t>
      </w:r>
      <w:r>
        <w:rPr>
          <w:w w:val="105"/>
          <w:sz w:val="20"/>
        </w:rPr>
        <w:t>ÓM</w:t>
      </w:r>
      <w:r>
        <w:rPr>
          <w:spacing w:val="7"/>
          <w:w w:val="105"/>
          <w:sz w:val="20"/>
        </w:rPr>
        <w:t xml:space="preserve"> </w:t>
      </w:r>
      <w:r>
        <w:rPr>
          <w:w w:val="105"/>
          <w:sz w:val="20"/>
        </w:rPr>
        <w:t>TẮT</w:t>
      </w:r>
      <w:r>
        <w:rPr>
          <w:spacing w:val="9"/>
          <w:w w:val="105"/>
          <w:sz w:val="20"/>
        </w:rPr>
        <w:t xml:space="preserve"> </w:t>
      </w:r>
      <w:r>
        <w:rPr>
          <w:w w:val="105"/>
          <w:sz w:val="20"/>
        </w:rPr>
        <w:t>NHU</w:t>
      </w:r>
      <w:r>
        <w:rPr>
          <w:spacing w:val="9"/>
          <w:w w:val="105"/>
          <w:sz w:val="20"/>
        </w:rPr>
        <w:t xml:space="preserve"> </w:t>
      </w:r>
      <w:r>
        <w:rPr>
          <w:w w:val="105"/>
          <w:sz w:val="20"/>
        </w:rPr>
        <w:t>CẦU</w:t>
      </w:r>
      <w:r>
        <w:rPr>
          <w:spacing w:val="8"/>
          <w:w w:val="105"/>
          <w:sz w:val="20"/>
        </w:rPr>
        <w:t xml:space="preserve"> </w:t>
      </w:r>
      <w:r>
        <w:rPr>
          <w:spacing w:val="2"/>
          <w:w w:val="105"/>
          <w:sz w:val="20"/>
        </w:rPr>
        <w:t>CẦN</w:t>
      </w:r>
      <w:r>
        <w:rPr>
          <w:spacing w:val="2"/>
          <w:w w:val="105"/>
          <w:sz w:val="26"/>
        </w:rPr>
        <w:t>-</w:t>
      </w:r>
      <w:r>
        <w:rPr>
          <w:spacing w:val="2"/>
          <w:w w:val="105"/>
          <w:sz w:val="20"/>
        </w:rPr>
        <w:t>CÓ</w:t>
      </w:r>
      <w:r>
        <w:rPr>
          <w:spacing w:val="8"/>
          <w:w w:val="105"/>
          <w:sz w:val="20"/>
        </w:rPr>
        <w:t xml:space="preserve"> </w:t>
      </w:r>
      <w:r>
        <w:rPr>
          <w:w w:val="105"/>
          <w:sz w:val="20"/>
        </w:rPr>
        <w:t>VỀ</w:t>
      </w:r>
      <w:r>
        <w:rPr>
          <w:spacing w:val="9"/>
          <w:w w:val="105"/>
          <w:sz w:val="20"/>
        </w:rPr>
        <w:t xml:space="preserve"> </w:t>
      </w:r>
      <w:r>
        <w:rPr>
          <w:w w:val="105"/>
          <w:sz w:val="20"/>
        </w:rPr>
        <w:t>HỆ</w:t>
      </w:r>
      <w:r>
        <w:rPr>
          <w:spacing w:val="8"/>
          <w:w w:val="105"/>
          <w:sz w:val="20"/>
        </w:rPr>
        <w:t xml:space="preserve"> </w:t>
      </w:r>
      <w:r>
        <w:rPr>
          <w:w w:val="105"/>
          <w:sz w:val="20"/>
        </w:rPr>
        <w:t>THỐNG</w:t>
      </w:r>
      <w:r>
        <w:rPr>
          <w:spacing w:val="7"/>
          <w:w w:val="105"/>
          <w:sz w:val="20"/>
        </w:rPr>
        <w:t xml:space="preserve"> </w:t>
      </w:r>
      <w:r>
        <w:rPr>
          <w:w w:val="105"/>
          <w:sz w:val="20"/>
        </w:rPr>
        <w:t>THÔNG</w:t>
      </w:r>
      <w:r>
        <w:rPr>
          <w:spacing w:val="9"/>
          <w:w w:val="105"/>
          <w:sz w:val="20"/>
        </w:rPr>
        <w:t xml:space="preserve"> </w:t>
      </w:r>
      <w:r>
        <w:rPr>
          <w:w w:val="105"/>
          <w:sz w:val="20"/>
        </w:rPr>
        <w:t>TIN</w:t>
      </w:r>
      <w:r>
        <w:rPr>
          <w:spacing w:val="10"/>
          <w:w w:val="105"/>
          <w:sz w:val="20"/>
        </w:rPr>
        <w:t xml:space="preserve"> </w:t>
      </w:r>
      <w:r>
        <w:rPr>
          <w:w w:val="105"/>
          <w:sz w:val="20"/>
        </w:rPr>
        <w:t>CỦA</w:t>
      </w:r>
      <w:r>
        <w:rPr>
          <w:spacing w:val="10"/>
          <w:w w:val="105"/>
          <w:sz w:val="20"/>
        </w:rPr>
        <w:t xml:space="preserve"> </w:t>
      </w:r>
      <w:r>
        <w:rPr>
          <w:w w:val="105"/>
          <w:sz w:val="20"/>
        </w:rPr>
        <w:t>CỬA</w:t>
      </w:r>
      <w:r>
        <w:rPr>
          <w:spacing w:val="-9"/>
          <w:w w:val="105"/>
          <w:sz w:val="20"/>
        </w:rPr>
        <w:t xml:space="preserve"> </w:t>
      </w:r>
      <w:r>
        <w:rPr>
          <w:w w:val="105"/>
          <w:sz w:val="20"/>
        </w:rPr>
        <w:t>HÀNG</w:t>
      </w:r>
      <w:r>
        <w:rPr>
          <w:w w:val="105"/>
          <w:sz w:val="20"/>
        </w:rPr>
        <w:tab/>
      </w:r>
      <w:r>
        <w:rPr>
          <w:w w:val="105"/>
          <w:sz w:val="26"/>
        </w:rPr>
        <w:t>3</w:t>
      </w:r>
    </w:p>
    <w:p>
      <w:pPr>
        <w:tabs>
          <w:tab w:val="left" w:leader="dot" w:pos="8212"/>
        </w:tabs>
        <w:spacing w:before="122"/>
        <w:ind w:left="0" w:right="101" w:firstLine="0"/>
        <w:jc w:val="right"/>
        <w:rPr>
          <w:rFonts w:ascii="Cambria" w:hAnsi="Cambria"/>
          <w:b/>
          <w:sz w:val="26"/>
        </w:rPr>
      </w:pPr>
      <w:r>
        <w:rPr>
          <w:rFonts w:ascii="Cambria" w:hAnsi="Cambria"/>
          <w:b/>
          <w:sz w:val="26"/>
        </w:rPr>
        <w:t>CHƯƠNG 2: KHẢO SÁT VÀ HOẠCH ĐỊNH</w:t>
      </w:r>
      <w:r>
        <w:rPr>
          <w:rFonts w:ascii="Cambria" w:hAnsi="Cambria"/>
          <w:b/>
          <w:spacing w:val="8"/>
          <w:sz w:val="26"/>
        </w:rPr>
        <w:t xml:space="preserve"> </w:t>
      </w:r>
      <w:r>
        <w:rPr>
          <w:rFonts w:ascii="Cambria" w:hAnsi="Cambria"/>
          <w:b/>
          <w:sz w:val="26"/>
        </w:rPr>
        <w:t>HỆ</w:t>
      </w:r>
      <w:r>
        <w:rPr>
          <w:rFonts w:ascii="Cambria" w:hAnsi="Cambria"/>
          <w:b/>
          <w:spacing w:val="6"/>
          <w:sz w:val="26"/>
        </w:rPr>
        <w:t xml:space="preserve"> </w:t>
      </w:r>
      <w:r>
        <w:rPr>
          <w:rFonts w:ascii="Cambria" w:hAnsi="Cambria"/>
          <w:b/>
          <w:spacing w:val="-3"/>
          <w:sz w:val="26"/>
        </w:rPr>
        <w:t>THỐNG</w:t>
      </w:r>
      <w:r>
        <w:rPr>
          <w:rFonts w:ascii="Cambria" w:hAnsi="Cambria"/>
          <w:b/>
          <w:spacing w:val="-3"/>
          <w:sz w:val="26"/>
        </w:rPr>
        <w:tab/>
      </w:r>
      <w:r>
        <w:rPr>
          <w:rFonts w:ascii="Cambria" w:hAnsi="Cambria"/>
          <w:b/>
          <w:spacing w:val="-1"/>
          <w:sz w:val="26"/>
        </w:rPr>
        <w:t>4</w:t>
      </w:r>
    </w:p>
    <w:p>
      <w:pPr>
        <w:pStyle w:val="13"/>
        <w:numPr>
          <w:ilvl w:val="0"/>
          <w:numId w:val="2"/>
        </w:numPr>
        <w:tabs>
          <w:tab w:val="left" w:pos="451"/>
          <w:tab w:val="left" w:pos="452"/>
          <w:tab w:val="left" w:leader="dot" w:pos="7999"/>
        </w:tabs>
        <w:spacing w:before="102" w:after="0" w:line="240" w:lineRule="auto"/>
        <w:ind w:left="1284" w:right="99" w:hanging="1285"/>
        <w:jc w:val="right"/>
        <w:rPr>
          <w:sz w:val="26"/>
        </w:rPr>
      </w:pPr>
      <w:r>
        <w:rPr>
          <w:w w:val="105"/>
          <w:sz w:val="26"/>
        </w:rPr>
        <w:t>K</w:t>
      </w:r>
      <w:r>
        <w:rPr>
          <w:w w:val="105"/>
          <w:sz w:val="20"/>
        </w:rPr>
        <w:t>HẢO SÁT BẰNG PHƯƠNG PHÁP</w:t>
      </w:r>
      <w:r>
        <w:rPr>
          <w:spacing w:val="41"/>
          <w:w w:val="105"/>
          <w:sz w:val="20"/>
        </w:rPr>
        <w:t xml:space="preserve"> </w:t>
      </w:r>
      <w:r>
        <w:rPr>
          <w:w w:val="105"/>
          <w:sz w:val="20"/>
        </w:rPr>
        <w:t>PHỎNG</w:t>
      </w:r>
      <w:r>
        <w:rPr>
          <w:spacing w:val="8"/>
          <w:w w:val="105"/>
          <w:sz w:val="20"/>
        </w:rPr>
        <w:t xml:space="preserve"> </w:t>
      </w:r>
      <w:r>
        <w:rPr>
          <w:spacing w:val="-4"/>
          <w:w w:val="105"/>
          <w:sz w:val="20"/>
        </w:rPr>
        <w:t>VẤN</w:t>
      </w:r>
      <w:r>
        <w:rPr>
          <w:spacing w:val="-4"/>
          <w:w w:val="105"/>
          <w:sz w:val="20"/>
        </w:rPr>
        <w:tab/>
      </w:r>
      <w:r>
        <w:rPr>
          <w:spacing w:val="-1"/>
          <w:sz w:val="26"/>
        </w:rPr>
        <w:t>4</w:t>
      </w:r>
    </w:p>
    <w:p>
      <w:pPr>
        <w:pStyle w:val="13"/>
        <w:numPr>
          <w:ilvl w:val="0"/>
          <w:numId w:val="2"/>
        </w:numPr>
        <w:tabs>
          <w:tab w:val="left" w:pos="451"/>
          <w:tab w:val="left" w:pos="452"/>
          <w:tab w:val="left" w:leader="dot" w:pos="7999"/>
        </w:tabs>
        <w:spacing w:before="16" w:after="0" w:line="240" w:lineRule="auto"/>
        <w:ind w:left="1284" w:right="99" w:hanging="1285"/>
        <w:jc w:val="right"/>
        <w:rPr>
          <w:sz w:val="26"/>
        </w:rPr>
      </w:pPr>
      <w:r>
        <w:rPr>
          <w:w w:val="105"/>
          <w:sz w:val="26"/>
        </w:rPr>
        <w:t>K</w:t>
      </w:r>
      <w:r>
        <w:rPr>
          <w:w w:val="105"/>
          <w:sz w:val="20"/>
        </w:rPr>
        <w:t>ẾT QUẢ</w:t>
      </w:r>
      <w:r>
        <w:rPr>
          <w:spacing w:val="17"/>
          <w:w w:val="105"/>
          <w:sz w:val="20"/>
        </w:rPr>
        <w:t xml:space="preserve"> </w:t>
      </w:r>
      <w:r>
        <w:rPr>
          <w:w w:val="105"/>
          <w:sz w:val="20"/>
        </w:rPr>
        <w:t>KHẢO</w:t>
      </w:r>
      <w:r>
        <w:rPr>
          <w:spacing w:val="11"/>
          <w:w w:val="105"/>
          <w:sz w:val="20"/>
        </w:rPr>
        <w:t xml:space="preserve"> </w:t>
      </w:r>
      <w:r>
        <w:rPr>
          <w:spacing w:val="-5"/>
          <w:w w:val="105"/>
          <w:sz w:val="20"/>
        </w:rPr>
        <w:t>SÁT</w:t>
      </w:r>
      <w:r>
        <w:rPr>
          <w:spacing w:val="-5"/>
          <w:w w:val="105"/>
          <w:sz w:val="20"/>
        </w:rPr>
        <w:tab/>
      </w:r>
      <w:r>
        <w:rPr>
          <w:spacing w:val="-1"/>
          <w:sz w:val="26"/>
        </w:rPr>
        <w:t>5</w:t>
      </w:r>
    </w:p>
    <w:p>
      <w:pPr>
        <w:tabs>
          <w:tab w:val="left" w:leader="dot" w:pos="8210"/>
        </w:tabs>
        <w:spacing w:before="122"/>
        <w:ind w:left="0" w:right="103" w:firstLine="0"/>
        <w:jc w:val="right"/>
        <w:rPr>
          <w:rFonts w:ascii="Cambria" w:hAnsi="Cambria"/>
          <w:b/>
          <w:sz w:val="26"/>
        </w:rPr>
      </w:pPr>
      <w:r>
        <w:rPr>
          <w:rFonts w:ascii="Cambria" w:hAnsi="Cambria"/>
          <w:b/>
          <w:sz w:val="26"/>
        </w:rPr>
        <w:t>CHƯƠNG 3: PHÂN TÍCH</w:t>
      </w:r>
      <w:r>
        <w:rPr>
          <w:rFonts w:ascii="Cambria" w:hAnsi="Cambria"/>
          <w:b/>
          <w:spacing w:val="6"/>
          <w:sz w:val="26"/>
        </w:rPr>
        <w:t xml:space="preserve"> </w:t>
      </w:r>
      <w:r>
        <w:rPr>
          <w:rFonts w:ascii="Cambria" w:hAnsi="Cambria"/>
          <w:b/>
          <w:sz w:val="26"/>
        </w:rPr>
        <w:t>HỆ</w:t>
      </w:r>
      <w:r>
        <w:rPr>
          <w:rFonts w:ascii="Cambria" w:hAnsi="Cambria"/>
          <w:b/>
          <w:spacing w:val="1"/>
          <w:sz w:val="26"/>
        </w:rPr>
        <w:t xml:space="preserve"> </w:t>
      </w:r>
      <w:r>
        <w:rPr>
          <w:rFonts w:ascii="Cambria" w:hAnsi="Cambria"/>
          <w:b/>
          <w:spacing w:val="-4"/>
          <w:sz w:val="26"/>
        </w:rPr>
        <w:t>THỐNG</w:t>
      </w:r>
      <w:r>
        <w:rPr>
          <w:rFonts w:ascii="Cambria" w:hAnsi="Cambria"/>
          <w:b/>
          <w:spacing w:val="-4"/>
          <w:sz w:val="26"/>
        </w:rPr>
        <w:tab/>
      </w:r>
      <w:r>
        <w:rPr>
          <w:rFonts w:ascii="Cambria" w:hAnsi="Cambria"/>
          <w:b/>
          <w:spacing w:val="-1"/>
          <w:sz w:val="26"/>
        </w:rPr>
        <w:t>7</w:t>
      </w:r>
    </w:p>
    <w:p>
      <w:pPr>
        <w:pStyle w:val="13"/>
        <w:numPr>
          <w:ilvl w:val="0"/>
          <w:numId w:val="3"/>
        </w:numPr>
        <w:tabs>
          <w:tab w:val="left" w:pos="1284"/>
          <w:tab w:val="left" w:pos="1285"/>
          <w:tab w:val="left" w:leader="dot" w:pos="8832"/>
        </w:tabs>
        <w:spacing w:before="5" w:after="0" w:line="240" w:lineRule="auto"/>
        <w:ind w:left="1284" w:right="0" w:hanging="452"/>
        <w:jc w:val="left"/>
        <w:rPr>
          <w:sz w:val="26"/>
        </w:rPr>
      </w:pPr>
      <w:r>
        <w:rPr>
          <w:w w:val="105"/>
          <w:sz w:val="26"/>
        </w:rPr>
        <w:t>S</w:t>
      </w:r>
      <w:r>
        <w:rPr>
          <w:w w:val="105"/>
          <w:sz w:val="20"/>
        </w:rPr>
        <w:t xml:space="preserve">Ơ ĐỒ CÂY PHÂN RÃ CHỨC </w:t>
      </w:r>
      <w:r>
        <w:rPr>
          <w:spacing w:val="8"/>
          <w:w w:val="105"/>
          <w:sz w:val="20"/>
        </w:rPr>
        <w:t xml:space="preserve"> </w:t>
      </w:r>
      <w:r>
        <w:rPr>
          <w:w w:val="105"/>
          <w:sz w:val="20"/>
        </w:rPr>
        <w:t>NĂNG</w:t>
      </w:r>
      <w:r>
        <w:rPr>
          <w:spacing w:val="10"/>
          <w:w w:val="105"/>
          <w:sz w:val="20"/>
        </w:rPr>
        <w:t xml:space="preserve"> </w:t>
      </w:r>
      <w:r>
        <w:rPr>
          <w:spacing w:val="-4"/>
          <w:w w:val="105"/>
          <w:sz w:val="26"/>
        </w:rPr>
        <w:t>FHD</w:t>
      </w:r>
      <w:r>
        <w:rPr>
          <w:spacing w:val="-4"/>
          <w:w w:val="105"/>
          <w:sz w:val="26"/>
        </w:rPr>
        <w:tab/>
      </w:r>
      <w:r>
        <w:rPr>
          <w:w w:val="105"/>
          <w:sz w:val="26"/>
        </w:rPr>
        <w:t>8</w:t>
      </w:r>
    </w:p>
    <w:p>
      <w:pPr>
        <w:pStyle w:val="13"/>
        <w:numPr>
          <w:ilvl w:val="0"/>
          <w:numId w:val="3"/>
        </w:numPr>
        <w:tabs>
          <w:tab w:val="left" w:pos="1284"/>
          <w:tab w:val="left" w:pos="1285"/>
          <w:tab w:val="left" w:leader="dot" w:pos="8832"/>
        </w:tabs>
        <w:spacing w:before="5" w:after="0" w:line="240" w:lineRule="auto"/>
        <w:ind w:left="1284" w:right="0" w:hanging="452"/>
        <w:jc w:val="left"/>
        <w:rPr>
          <w:sz w:val="26"/>
        </w:rPr>
      </w:pPr>
      <w:r>
        <w:rPr>
          <w:w w:val="105"/>
          <w:sz w:val="26"/>
        </w:rPr>
        <w:t>M</w:t>
      </w:r>
      <w:r>
        <w:rPr>
          <w:w w:val="105"/>
          <w:sz w:val="20"/>
        </w:rPr>
        <w:t xml:space="preserve">A TRẬN THỰC THỂ DỮ LIỆU </w:t>
      </w:r>
      <w:r>
        <w:rPr>
          <w:w w:val="105"/>
          <w:sz w:val="26"/>
        </w:rPr>
        <w:t>–</w:t>
      </w:r>
      <w:r>
        <w:rPr>
          <w:spacing w:val="36"/>
          <w:w w:val="105"/>
          <w:sz w:val="26"/>
        </w:rPr>
        <w:t xml:space="preserve"> </w:t>
      </w:r>
      <w:r>
        <w:rPr>
          <w:w w:val="105"/>
          <w:sz w:val="20"/>
        </w:rPr>
        <w:t>CHỨC</w:t>
      </w:r>
      <w:r>
        <w:rPr>
          <w:spacing w:val="6"/>
          <w:w w:val="105"/>
          <w:sz w:val="20"/>
        </w:rPr>
        <w:t xml:space="preserve"> </w:t>
      </w:r>
      <w:r>
        <w:rPr>
          <w:spacing w:val="-4"/>
          <w:w w:val="105"/>
          <w:sz w:val="20"/>
        </w:rPr>
        <w:t>NĂNG</w:t>
      </w:r>
      <w:r>
        <w:rPr>
          <w:spacing w:val="-4"/>
          <w:w w:val="105"/>
          <w:sz w:val="20"/>
        </w:rPr>
        <w:tab/>
      </w:r>
      <w:r>
        <w:rPr>
          <w:w w:val="105"/>
          <w:sz w:val="26"/>
        </w:rPr>
        <w:t>8</w:t>
      </w:r>
    </w:p>
    <w:p>
      <w:pPr>
        <w:pStyle w:val="13"/>
        <w:numPr>
          <w:ilvl w:val="0"/>
          <w:numId w:val="3"/>
        </w:numPr>
        <w:tabs>
          <w:tab w:val="left" w:pos="1284"/>
          <w:tab w:val="left" w:pos="1285"/>
          <w:tab w:val="left" w:leader="dot" w:pos="8832"/>
        </w:tabs>
        <w:spacing w:before="5" w:after="0" w:line="240" w:lineRule="auto"/>
        <w:ind w:left="1284" w:right="0" w:hanging="452"/>
        <w:jc w:val="left"/>
        <w:rPr>
          <w:rFonts w:ascii="Cambria"/>
          <w:sz w:val="26"/>
        </w:rPr>
      </w:pPr>
      <w:r>
        <w:rPr>
          <w:w w:val="105"/>
          <w:sz w:val="26"/>
        </w:rPr>
        <w:t>S</w:t>
      </w:r>
      <w:r>
        <w:rPr>
          <w:w w:val="105"/>
          <w:sz w:val="20"/>
        </w:rPr>
        <w:t xml:space="preserve">Ơ ĐỒ LUỒNG DỮ LIỆU </w:t>
      </w:r>
      <w:r>
        <w:rPr>
          <w:w w:val="105"/>
          <w:sz w:val="26"/>
        </w:rPr>
        <w:t xml:space="preserve">DFD </w:t>
      </w:r>
    </w:p>
    <w:p>
      <w:pPr>
        <w:pStyle w:val="13"/>
        <w:numPr>
          <w:ilvl w:val="0"/>
          <w:numId w:val="3"/>
        </w:numPr>
        <w:tabs>
          <w:tab w:val="left" w:pos="451"/>
          <w:tab w:val="left" w:pos="1285"/>
          <w:tab w:val="left" w:leader="dot" w:pos="7852"/>
        </w:tabs>
        <w:spacing w:before="7" w:after="0" w:line="240" w:lineRule="auto"/>
        <w:ind w:left="1284" w:right="103" w:hanging="1285"/>
        <w:jc w:val="right"/>
        <w:rPr>
          <w:sz w:val="26"/>
        </w:rPr>
      </w:pPr>
      <w:r>
        <w:rPr>
          <w:w w:val="105"/>
          <w:sz w:val="26"/>
        </w:rPr>
        <w:t>M</w:t>
      </w:r>
      <w:r>
        <w:rPr>
          <w:w w:val="105"/>
          <w:sz w:val="20"/>
        </w:rPr>
        <w:t xml:space="preserve">Ô HÌNH THỰC THỂ </w:t>
      </w:r>
      <w:r>
        <w:rPr>
          <w:w w:val="105"/>
          <w:sz w:val="26"/>
        </w:rPr>
        <w:t xml:space="preserve">- </w:t>
      </w:r>
      <w:r>
        <w:rPr>
          <w:w w:val="105"/>
          <w:sz w:val="20"/>
        </w:rPr>
        <w:t>MỐI KẾT</w:t>
      </w:r>
      <w:r>
        <w:rPr>
          <w:spacing w:val="24"/>
          <w:w w:val="105"/>
          <w:sz w:val="20"/>
        </w:rPr>
        <w:t xml:space="preserve"> </w:t>
      </w:r>
      <w:r>
        <w:rPr>
          <w:w w:val="105"/>
          <w:sz w:val="20"/>
        </w:rPr>
        <w:t>HỢP</w:t>
      </w:r>
      <w:r>
        <w:rPr>
          <w:spacing w:val="8"/>
          <w:w w:val="105"/>
          <w:sz w:val="20"/>
        </w:rPr>
        <w:t xml:space="preserve"> </w:t>
      </w:r>
      <w:r>
        <w:rPr>
          <w:spacing w:val="-4"/>
          <w:w w:val="105"/>
          <w:sz w:val="26"/>
        </w:rPr>
        <w:t>ERD</w:t>
      </w:r>
      <w:r>
        <w:rPr>
          <w:spacing w:val="-4"/>
          <w:w w:val="105"/>
          <w:sz w:val="26"/>
        </w:rPr>
        <w:tab/>
      </w:r>
      <w:r>
        <w:rPr>
          <w:spacing w:val="-3"/>
          <w:sz w:val="26"/>
        </w:rPr>
        <w:t>17</w:t>
      </w:r>
    </w:p>
    <w:p>
      <w:pPr>
        <w:tabs>
          <w:tab w:val="left" w:leader="dot" w:pos="8056"/>
        </w:tabs>
        <w:spacing w:before="116"/>
        <w:ind w:left="0" w:right="107" w:firstLine="0"/>
        <w:jc w:val="right"/>
        <w:rPr>
          <w:rFonts w:ascii="Cambria" w:hAnsi="Cambria"/>
          <w:b/>
          <w:sz w:val="26"/>
        </w:rPr>
      </w:pPr>
      <w:r>
        <w:rPr>
          <w:rFonts w:ascii="Cambria" w:hAnsi="Cambria"/>
          <w:b/>
          <w:sz w:val="26"/>
        </w:rPr>
        <w:t>CHƯƠNG 4: THIẾT KẾ</w:t>
      </w:r>
      <w:r>
        <w:rPr>
          <w:rFonts w:ascii="Cambria" w:hAnsi="Cambria"/>
          <w:b/>
          <w:spacing w:val="5"/>
          <w:sz w:val="26"/>
        </w:rPr>
        <w:t xml:space="preserve"> </w:t>
      </w:r>
      <w:r>
        <w:rPr>
          <w:rFonts w:ascii="Cambria" w:hAnsi="Cambria"/>
          <w:b/>
          <w:sz w:val="26"/>
        </w:rPr>
        <w:t xml:space="preserve">HỆ </w:t>
      </w:r>
      <w:r>
        <w:rPr>
          <w:rFonts w:ascii="Cambria" w:hAnsi="Cambria"/>
          <w:b/>
          <w:spacing w:val="-4"/>
          <w:sz w:val="26"/>
        </w:rPr>
        <w:t>THỐNG</w:t>
      </w:r>
      <w:r>
        <w:rPr>
          <w:rFonts w:ascii="Cambria" w:hAnsi="Cambria"/>
          <w:b/>
          <w:spacing w:val="-4"/>
          <w:sz w:val="26"/>
        </w:rPr>
        <w:tab/>
      </w:r>
      <w:r>
        <w:rPr>
          <w:rFonts w:ascii="Cambria" w:hAnsi="Cambria"/>
          <w:b/>
          <w:spacing w:val="-4"/>
          <w:sz w:val="26"/>
        </w:rPr>
        <w:t>19</w:t>
      </w:r>
    </w:p>
    <w:p>
      <w:pPr>
        <w:pStyle w:val="13"/>
        <w:numPr>
          <w:ilvl w:val="0"/>
          <w:numId w:val="4"/>
        </w:numPr>
        <w:tabs>
          <w:tab w:val="left" w:pos="1284"/>
          <w:tab w:val="left" w:pos="1285"/>
        </w:tabs>
        <w:spacing w:before="117" w:after="0" w:line="240" w:lineRule="auto"/>
        <w:ind w:left="1284" w:right="0" w:hanging="452"/>
        <w:jc w:val="left"/>
        <w:rPr>
          <w:sz w:val="26"/>
        </w:rPr>
      </w:pPr>
      <w:r>
        <w:rPr>
          <w:w w:val="105"/>
          <w:sz w:val="26"/>
        </w:rPr>
        <w:t>T</w:t>
      </w:r>
      <w:r>
        <w:rPr>
          <w:w w:val="105"/>
          <w:sz w:val="20"/>
        </w:rPr>
        <w:t>HIẾT KẾ DỮ LIỆU</w:t>
      </w:r>
      <w:r>
        <w:rPr>
          <w:w w:val="105"/>
          <w:sz w:val="26"/>
        </w:rPr>
        <w:t>: C</w:t>
      </w:r>
      <w:r>
        <w:rPr>
          <w:w w:val="105"/>
          <w:sz w:val="20"/>
        </w:rPr>
        <w:t xml:space="preserve">HUYỂN TỪ MÔ HÌNH THỰC THỂ </w:t>
      </w:r>
      <w:r>
        <w:rPr>
          <w:w w:val="105"/>
          <w:sz w:val="26"/>
        </w:rPr>
        <w:t xml:space="preserve">- </w:t>
      </w:r>
      <w:r>
        <w:rPr>
          <w:w w:val="105"/>
          <w:sz w:val="20"/>
        </w:rPr>
        <w:t>MỐI KẾT HỢP</w:t>
      </w:r>
      <w:r>
        <w:rPr>
          <w:spacing w:val="-20"/>
          <w:w w:val="105"/>
          <w:sz w:val="20"/>
        </w:rPr>
        <w:t xml:space="preserve"> </w:t>
      </w:r>
      <w:r>
        <w:rPr>
          <w:spacing w:val="-3"/>
          <w:w w:val="105"/>
          <w:sz w:val="26"/>
        </w:rPr>
        <w:t>(ERD)</w:t>
      </w:r>
    </w:p>
    <w:p>
      <w:pPr>
        <w:tabs>
          <w:tab w:val="left" w:leader="dot" w:pos="8686"/>
        </w:tabs>
        <w:spacing w:before="5"/>
        <w:ind w:left="833" w:right="0" w:firstLine="0"/>
        <w:jc w:val="left"/>
        <w:rPr>
          <w:rFonts w:ascii="Cambria" w:hAnsi="Cambria"/>
          <w:sz w:val="26"/>
        </w:rPr>
      </w:pPr>
      <w:r>
        <w:rPr>
          <w:rFonts w:ascii="Cambria" w:hAnsi="Cambria"/>
          <w:w w:val="105"/>
          <w:sz w:val="20"/>
        </w:rPr>
        <w:t>SANG MÔ HÌNH QUAN</w:t>
      </w:r>
      <w:r>
        <w:rPr>
          <w:rFonts w:ascii="Cambria" w:hAnsi="Cambria"/>
          <w:spacing w:val="34"/>
          <w:w w:val="105"/>
          <w:sz w:val="20"/>
        </w:rPr>
        <w:t xml:space="preserve"> </w:t>
      </w:r>
      <w:r>
        <w:rPr>
          <w:rFonts w:ascii="Cambria" w:hAnsi="Cambria"/>
          <w:w w:val="105"/>
          <w:sz w:val="20"/>
        </w:rPr>
        <w:t>HỆ</w:t>
      </w:r>
      <w:r>
        <w:rPr>
          <w:rFonts w:ascii="Cambria" w:hAnsi="Cambria"/>
          <w:spacing w:val="12"/>
          <w:w w:val="105"/>
          <w:sz w:val="20"/>
        </w:rPr>
        <w:t xml:space="preserve"> </w:t>
      </w:r>
      <w:r>
        <w:rPr>
          <w:rFonts w:ascii="Cambria" w:hAnsi="Cambria"/>
          <w:spacing w:val="-4"/>
          <w:w w:val="105"/>
          <w:sz w:val="26"/>
        </w:rPr>
        <w:t>(RD)</w:t>
      </w:r>
      <w:r>
        <w:rPr>
          <w:rFonts w:ascii="Cambria" w:hAnsi="Cambria"/>
          <w:spacing w:val="-4"/>
          <w:w w:val="105"/>
          <w:sz w:val="26"/>
        </w:rPr>
        <w:tab/>
      </w:r>
      <w:r>
        <w:rPr>
          <w:rFonts w:ascii="Cambria" w:hAnsi="Cambria"/>
          <w:w w:val="105"/>
          <w:sz w:val="26"/>
        </w:rPr>
        <w:t>20</w:t>
      </w:r>
    </w:p>
    <w:p>
      <w:pPr>
        <w:pStyle w:val="13"/>
        <w:numPr>
          <w:ilvl w:val="0"/>
          <w:numId w:val="4"/>
        </w:numPr>
        <w:tabs>
          <w:tab w:val="left" w:pos="1284"/>
          <w:tab w:val="left" w:pos="1285"/>
          <w:tab w:val="left" w:leader="dot" w:pos="8686"/>
        </w:tabs>
        <w:spacing w:before="5" w:after="0" w:line="240" w:lineRule="auto"/>
        <w:ind w:left="1284" w:right="0" w:hanging="452"/>
        <w:jc w:val="left"/>
        <w:rPr>
          <w:sz w:val="26"/>
        </w:rPr>
      </w:pPr>
      <w:r>
        <w:rPr>
          <w:w w:val="105"/>
          <w:sz w:val="26"/>
        </w:rPr>
        <w:t>T</w:t>
      </w:r>
      <w:r>
        <w:rPr>
          <w:w w:val="105"/>
          <w:sz w:val="20"/>
        </w:rPr>
        <w:t>HIẾT KẾ</w:t>
      </w:r>
      <w:r>
        <w:rPr>
          <w:spacing w:val="18"/>
          <w:w w:val="105"/>
          <w:sz w:val="20"/>
        </w:rPr>
        <w:t xml:space="preserve"> </w:t>
      </w:r>
      <w:r>
        <w:rPr>
          <w:w w:val="105"/>
          <w:sz w:val="20"/>
        </w:rPr>
        <w:t>CHƯƠNG</w:t>
      </w:r>
      <w:r>
        <w:rPr>
          <w:spacing w:val="7"/>
          <w:w w:val="105"/>
          <w:sz w:val="20"/>
        </w:rPr>
        <w:t xml:space="preserve"> </w:t>
      </w:r>
      <w:r>
        <w:rPr>
          <w:spacing w:val="-4"/>
          <w:w w:val="105"/>
          <w:sz w:val="20"/>
        </w:rPr>
        <w:t>TRÌNH</w:t>
      </w:r>
      <w:r>
        <w:rPr>
          <w:spacing w:val="-4"/>
          <w:w w:val="105"/>
          <w:sz w:val="20"/>
        </w:rPr>
        <w:tab/>
      </w:r>
      <w:r>
        <w:rPr>
          <w:w w:val="105"/>
          <w:sz w:val="26"/>
        </w:rPr>
        <w:t>24</w:t>
      </w:r>
    </w:p>
    <w:p>
      <w:pPr>
        <w:tabs>
          <w:tab w:val="left" w:leader="dot" w:pos="8056"/>
        </w:tabs>
        <w:spacing w:before="115"/>
        <w:ind w:left="0" w:right="107" w:firstLine="0"/>
        <w:jc w:val="right"/>
        <w:rPr>
          <w:rFonts w:ascii="Cambria" w:hAnsi="Cambria"/>
          <w:b/>
          <w:sz w:val="26"/>
        </w:rPr>
      </w:pPr>
      <w:r>
        <w:rPr>
          <w:rFonts w:ascii="Cambria" w:hAnsi="Cambria"/>
          <w:b/>
          <w:sz w:val="26"/>
        </w:rPr>
        <w:t>CHƯƠNG 5: KẾT LUẬN VÀ TỰ</w:t>
      </w:r>
      <w:r>
        <w:rPr>
          <w:rFonts w:ascii="Cambria" w:hAnsi="Cambria"/>
          <w:b/>
          <w:spacing w:val="5"/>
          <w:sz w:val="26"/>
        </w:rPr>
        <w:t xml:space="preserve"> </w:t>
      </w:r>
      <w:r>
        <w:rPr>
          <w:rFonts w:ascii="Cambria" w:hAnsi="Cambria"/>
          <w:b/>
          <w:sz w:val="26"/>
        </w:rPr>
        <w:t>ĐÁNH</w:t>
      </w:r>
      <w:r>
        <w:rPr>
          <w:rFonts w:ascii="Cambria" w:hAnsi="Cambria"/>
          <w:b/>
          <w:spacing w:val="-3"/>
          <w:sz w:val="26"/>
        </w:rPr>
        <w:t xml:space="preserve"> GIÁ</w:t>
      </w:r>
      <w:r>
        <w:rPr>
          <w:rFonts w:ascii="Cambria" w:hAnsi="Cambria"/>
          <w:b/>
          <w:spacing w:val="-3"/>
          <w:sz w:val="26"/>
        </w:rPr>
        <w:tab/>
      </w:r>
      <w:r>
        <w:rPr>
          <w:rFonts w:ascii="Cambria" w:hAnsi="Cambria"/>
          <w:b/>
          <w:spacing w:val="-4"/>
          <w:sz w:val="26"/>
        </w:rPr>
        <w:t>32</w:t>
      </w:r>
    </w:p>
    <w:p>
      <w:pPr>
        <w:pStyle w:val="13"/>
        <w:numPr>
          <w:ilvl w:val="0"/>
          <w:numId w:val="5"/>
        </w:numPr>
        <w:tabs>
          <w:tab w:val="left" w:pos="451"/>
          <w:tab w:val="left" w:pos="452"/>
          <w:tab w:val="left" w:leader="dot" w:pos="7852"/>
        </w:tabs>
        <w:spacing w:before="115" w:after="0" w:line="240" w:lineRule="auto"/>
        <w:ind w:left="1284" w:right="103" w:hanging="1285"/>
        <w:jc w:val="right"/>
        <w:rPr>
          <w:sz w:val="26"/>
        </w:rPr>
      </w:pPr>
      <w:r>
        <w:rPr>
          <w:w w:val="105"/>
          <w:sz w:val="26"/>
        </w:rPr>
        <w:t>T</w:t>
      </w:r>
      <w:r>
        <w:rPr>
          <w:w w:val="105"/>
          <w:sz w:val="20"/>
        </w:rPr>
        <w:t>Ự</w:t>
      </w:r>
      <w:r>
        <w:rPr>
          <w:spacing w:val="7"/>
          <w:w w:val="105"/>
          <w:sz w:val="20"/>
        </w:rPr>
        <w:t xml:space="preserve"> </w:t>
      </w:r>
      <w:r>
        <w:rPr>
          <w:w w:val="105"/>
          <w:sz w:val="20"/>
        </w:rPr>
        <w:t>ĐÁNH</w:t>
      </w:r>
      <w:r>
        <w:rPr>
          <w:spacing w:val="12"/>
          <w:w w:val="105"/>
          <w:sz w:val="20"/>
        </w:rPr>
        <w:t xml:space="preserve"> </w:t>
      </w:r>
      <w:r>
        <w:rPr>
          <w:w w:val="105"/>
          <w:sz w:val="20"/>
        </w:rPr>
        <w:t>GIÁ</w:t>
      </w:r>
      <w:r>
        <w:rPr>
          <w:spacing w:val="8"/>
          <w:w w:val="105"/>
          <w:sz w:val="20"/>
        </w:rPr>
        <w:t xml:space="preserve"> </w:t>
      </w:r>
      <w:r>
        <w:rPr>
          <w:w w:val="105"/>
          <w:sz w:val="20"/>
        </w:rPr>
        <w:t>VỀ</w:t>
      </w:r>
      <w:r>
        <w:rPr>
          <w:spacing w:val="10"/>
          <w:w w:val="105"/>
          <w:sz w:val="20"/>
        </w:rPr>
        <w:t xml:space="preserve"> </w:t>
      </w:r>
      <w:r>
        <w:rPr>
          <w:w w:val="105"/>
          <w:sz w:val="20"/>
        </w:rPr>
        <w:t>CÁC</w:t>
      </w:r>
      <w:r>
        <w:rPr>
          <w:spacing w:val="9"/>
          <w:w w:val="105"/>
          <w:sz w:val="20"/>
        </w:rPr>
        <w:t xml:space="preserve"> </w:t>
      </w:r>
      <w:r>
        <w:rPr>
          <w:w w:val="105"/>
          <w:sz w:val="20"/>
        </w:rPr>
        <w:t>ƯU</w:t>
      </w:r>
      <w:r>
        <w:rPr>
          <w:spacing w:val="10"/>
          <w:w w:val="105"/>
          <w:sz w:val="20"/>
        </w:rPr>
        <w:t xml:space="preserve"> </w:t>
      </w:r>
      <w:r>
        <w:rPr>
          <w:w w:val="105"/>
          <w:sz w:val="20"/>
        </w:rPr>
        <w:t>ĐIỂM</w:t>
      </w:r>
      <w:r>
        <w:rPr>
          <w:spacing w:val="8"/>
          <w:w w:val="105"/>
          <w:sz w:val="20"/>
        </w:rPr>
        <w:t xml:space="preserve"> </w:t>
      </w:r>
      <w:r>
        <w:rPr>
          <w:w w:val="105"/>
          <w:sz w:val="20"/>
        </w:rPr>
        <w:t>CỦA</w:t>
      </w:r>
      <w:r>
        <w:rPr>
          <w:spacing w:val="11"/>
          <w:w w:val="105"/>
          <w:sz w:val="20"/>
        </w:rPr>
        <w:t xml:space="preserve"> </w:t>
      </w:r>
      <w:r>
        <w:rPr>
          <w:w w:val="105"/>
          <w:sz w:val="20"/>
        </w:rPr>
        <w:t>MÌNH</w:t>
      </w:r>
      <w:r>
        <w:rPr>
          <w:spacing w:val="9"/>
          <w:w w:val="105"/>
          <w:sz w:val="20"/>
        </w:rPr>
        <w:t xml:space="preserve"> </w:t>
      </w:r>
      <w:r>
        <w:rPr>
          <w:w w:val="105"/>
          <w:sz w:val="20"/>
        </w:rPr>
        <w:t>KHI</w:t>
      </w:r>
      <w:r>
        <w:rPr>
          <w:spacing w:val="11"/>
          <w:w w:val="105"/>
          <w:sz w:val="20"/>
        </w:rPr>
        <w:t xml:space="preserve"> </w:t>
      </w:r>
      <w:r>
        <w:rPr>
          <w:w w:val="105"/>
          <w:sz w:val="20"/>
        </w:rPr>
        <w:t>LÀM</w:t>
      </w:r>
      <w:r>
        <w:rPr>
          <w:spacing w:val="11"/>
          <w:w w:val="105"/>
          <w:sz w:val="20"/>
        </w:rPr>
        <w:t xml:space="preserve"> </w:t>
      </w:r>
      <w:r>
        <w:rPr>
          <w:w w:val="105"/>
          <w:sz w:val="20"/>
        </w:rPr>
        <w:t>BÀI</w:t>
      </w:r>
      <w:r>
        <w:rPr>
          <w:spacing w:val="8"/>
          <w:w w:val="105"/>
          <w:sz w:val="20"/>
        </w:rPr>
        <w:t xml:space="preserve"> </w:t>
      </w:r>
      <w:r>
        <w:rPr>
          <w:w w:val="105"/>
          <w:sz w:val="20"/>
        </w:rPr>
        <w:t>TẬP</w:t>
      </w:r>
      <w:r>
        <w:rPr>
          <w:spacing w:val="5"/>
          <w:w w:val="105"/>
          <w:sz w:val="20"/>
        </w:rPr>
        <w:t xml:space="preserve"> </w:t>
      </w:r>
      <w:r>
        <w:rPr>
          <w:spacing w:val="-3"/>
          <w:w w:val="105"/>
          <w:sz w:val="20"/>
        </w:rPr>
        <w:t>NÀY</w:t>
      </w:r>
      <w:r>
        <w:rPr>
          <w:spacing w:val="-3"/>
          <w:w w:val="105"/>
          <w:sz w:val="20"/>
        </w:rPr>
        <w:tab/>
      </w:r>
      <w:r>
        <w:rPr>
          <w:spacing w:val="-3"/>
          <w:sz w:val="26"/>
        </w:rPr>
        <w:t>32</w:t>
      </w:r>
    </w:p>
    <w:p>
      <w:pPr>
        <w:pStyle w:val="13"/>
        <w:numPr>
          <w:ilvl w:val="0"/>
          <w:numId w:val="5"/>
        </w:numPr>
        <w:tabs>
          <w:tab w:val="left" w:pos="451"/>
          <w:tab w:val="left" w:pos="452"/>
          <w:tab w:val="left" w:leader="dot" w:pos="7852"/>
        </w:tabs>
        <w:spacing w:before="5" w:after="0" w:line="240" w:lineRule="auto"/>
        <w:ind w:left="1284" w:right="103" w:hanging="1285"/>
        <w:jc w:val="right"/>
        <w:rPr>
          <w:sz w:val="26"/>
        </w:rPr>
      </w:pPr>
      <w:r>
        <w:rPr>
          <w:w w:val="105"/>
          <w:sz w:val="26"/>
        </w:rPr>
        <w:t>T</w:t>
      </w:r>
      <w:r>
        <w:rPr>
          <w:w w:val="105"/>
          <w:sz w:val="20"/>
        </w:rPr>
        <w:t>Ự</w:t>
      </w:r>
      <w:r>
        <w:rPr>
          <w:spacing w:val="6"/>
          <w:w w:val="105"/>
          <w:sz w:val="20"/>
        </w:rPr>
        <w:t xml:space="preserve"> </w:t>
      </w:r>
      <w:r>
        <w:rPr>
          <w:w w:val="105"/>
          <w:sz w:val="20"/>
        </w:rPr>
        <w:t>ĐÁNH</w:t>
      </w:r>
      <w:r>
        <w:rPr>
          <w:spacing w:val="11"/>
          <w:w w:val="105"/>
          <w:sz w:val="20"/>
        </w:rPr>
        <w:t xml:space="preserve"> </w:t>
      </w:r>
      <w:r>
        <w:rPr>
          <w:w w:val="105"/>
          <w:sz w:val="20"/>
        </w:rPr>
        <w:t>GIÁ</w:t>
      </w:r>
      <w:r>
        <w:rPr>
          <w:spacing w:val="8"/>
          <w:w w:val="105"/>
          <w:sz w:val="20"/>
        </w:rPr>
        <w:t xml:space="preserve"> </w:t>
      </w:r>
      <w:r>
        <w:rPr>
          <w:w w:val="105"/>
          <w:sz w:val="20"/>
        </w:rPr>
        <w:t>VỀ</w:t>
      </w:r>
      <w:r>
        <w:rPr>
          <w:spacing w:val="9"/>
          <w:w w:val="105"/>
          <w:sz w:val="20"/>
        </w:rPr>
        <w:t xml:space="preserve"> </w:t>
      </w:r>
      <w:r>
        <w:rPr>
          <w:w w:val="105"/>
          <w:sz w:val="20"/>
        </w:rPr>
        <w:t>CÁC</w:t>
      </w:r>
      <w:r>
        <w:rPr>
          <w:spacing w:val="5"/>
          <w:w w:val="105"/>
          <w:sz w:val="20"/>
        </w:rPr>
        <w:t xml:space="preserve"> </w:t>
      </w:r>
      <w:r>
        <w:rPr>
          <w:w w:val="105"/>
          <w:sz w:val="20"/>
        </w:rPr>
        <w:t>NHƯỢC</w:t>
      </w:r>
      <w:r>
        <w:rPr>
          <w:spacing w:val="10"/>
          <w:w w:val="105"/>
          <w:sz w:val="20"/>
        </w:rPr>
        <w:t xml:space="preserve"> </w:t>
      </w:r>
      <w:r>
        <w:rPr>
          <w:w w:val="105"/>
          <w:sz w:val="20"/>
        </w:rPr>
        <w:t>ĐIỂM</w:t>
      </w:r>
      <w:r>
        <w:rPr>
          <w:spacing w:val="5"/>
          <w:w w:val="105"/>
          <w:sz w:val="20"/>
        </w:rPr>
        <w:t xml:space="preserve"> </w:t>
      </w:r>
      <w:r>
        <w:rPr>
          <w:w w:val="105"/>
          <w:sz w:val="20"/>
        </w:rPr>
        <w:t>CỦA</w:t>
      </w:r>
      <w:r>
        <w:rPr>
          <w:spacing w:val="9"/>
          <w:w w:val="105"/>
          <w:sz w:val="20"/>
        </w:rPr>
        <w:t xml:space="preserve"> </w:t>
      </w:r>
      <w:r>
        <w:rPr>
          <w:w w:val="105"/>
          <w:sz w:val="20"/>
        </w:rPr>
        <w:t>MÌNH</w:t>
      </w:r>
      <w:r>
        <w:rPr>
          <w:spacing w:val="11"/>
          <w:w w:val="105"/>
          <w:sz w:val="20"/>
        </w:rPr>
        <w:t xml:space="preserve"> </w:t>
      </w:r>
      <w:r>
        <w:rPr>
          <w:w w:val="105"/>
          <w:sz w:val="20"/>
        </w:rPr>
        <w:t>KHI</w:t>
      </w:r>
      <w:r>
        <w:rPr>
          <w:spacing w:val="10"/>
          <w:w w:val="105"/>
          <w:sz w:val="20"/>
        </w:rPr>
        <w:t xml:space="preserve"> </w:t>
      </w:r>
      <w:r>
        <w:rPr>
          <w:w w:val="105"/>
          <w:sz w:val="20"/>
        </w:rPr>
        <w:t>LÀM</w:t>
      </w:r>
      <w:r>
        <w:rPr>
          <w:spacing w:val="7"/>
          <w:w w:val="105"/>
          <w:sz w:val="20"/>
        </w:rPr>
        <w:t xml:space="preserve"> </w:t>
      </w:r>
      <w:r>
        <w:rPr>
          <w:w w:val="105"/>
          <w:sz w:val="20"/>
        </w:rPr>
        <w:t>BÀI</w:t>
      </w:r>
      <w:r>
        <w:rPr>
          <w:spacing w:val="5"/>
          <w:w w:val="105"/>
          <w:sz w:val="20"/>
        </w:rPr>
        <w:t xml:space="preserve"> </w:t>
      </w:r>
      <w:r>
        <w:rPr>
          <w:w w:val="105"/>
          <w:sz w:val="20"/>
        </w:rPr>
        <w:t>TẬP</w:t>
      </w:r>
      <w:r>
        <w:rPr>
          <w:spacing w:val="8"/>
          <w:w w:val="105"/>
          <w:sz w:val="20"/>
        </w:rPr>
        <w:t xml:space="preserve"> </w:t>
      </w:r>
      <w:r>
        <w:rPr>
          <w:spacing w:val="-4"/>
          <w:w w:val="105"/>
          <w:sz w:val="20"/>
        </w:rPr>
        <w:t>NÀY</w:t>
      </w:r>
      <w:r>
        <w:rPr>
          <w:spacing w:val="-4"/>
          <w:w w:val="105"/>
          <w:sz w:val="20"/>
        </w:rPr>
        <w:tab/>
      </w:r>
      <w:r>
        <w:rPr>
          <w:spacing w:val="-3"/>
          <w:sz w:val="26"/>
        </w:rPr>
        <w:t>32</w:t>
      </w:r>
    </w:p>
    <w:p>
      <w:pPr>
        <w:pStyle w:val="6"/>
        <w:rPr>
          <w:rFonts w:ascii="Cambria"/>
          <w:b w:val="0"/>
          <w:sz w:val="24"/>
        </w:rPr>
      </w:pPr>
    </w:p>
    <w:p>
      <w:pPr>
        <w:pStyle w:val="6"/>
        <w:rPr>
          <w:rFonts w:ascii="Cambria"/>
          <w:b w:val="0"/>
          <w:sz w:val="24"/>
        </w:rPr>
      </w:pPr>
    </w:p>
    <w:p>
      <w:pPr>
        <w:pStyle w:val="6"/>
        <w:rPr>
          <w:rFonts w:ascii="Cambria"/>
          <w:b w:val="0"/>
          <w:sz w:val="24"/>
        </w:rPr>
      </w:pPr>
    </w:p>
    <w:p>
      <w:pPr>
        <w:pStyle w:val="6"/>
        <w:rPr>
          <w:rFonts w:ascii="Cambria"/>
          <w:b w:val="0"/>
          <w:sz w:val="24"/>
        </w:rPr>
      </w:pPr>
    </w:p>
    <w:p>
      <w:pPr>
        <w:pStyle w:val="6"/>
        <w:rPr>
          <w:rFonts w:ascii="Cambria"/>
          <w:b w:val="0"/>
          <w:sz w:val="24"/>
        </w:rPr>
      </w:pPr>
    </w:p>
    <w:p>
      <w:pPr>
        <w:pStyle w:val="6"/>
        <w:rPr>
          <w:rFonts w:ascii="Cambria"/>
          <w:b w:val="0"/>
          <w:sz w:val="24"/>
        </w:rPr>
      </w:pPr>
    </w:p>
    <w:p>
      <w:pPr>
        <w:pStyle w:val="6"/>
        <w:rPr>
          <w:rFonts w:ascii="Cambria"/>
          <w:b w:val="0"/>
          <w:sz w:val="24"/>
        </w:rPr>
      </w:pPr>
    </w:p>
    <w:p>
      <w:pPr>
        <w:pStyle w:val="6"/>
        <w:rPr>
          <w:rFonts w:ascii="Cambria"/>
          <w:b w:val="0"/>
          <w:sz w:val="24"/>
        </w:rPr>
      </w:pPr>
    </w:p>
    <w:p>
      <w:pPr>
        <w:pStyle w:val="6"/>
        <w:rPr>
          <w:rFonts w:ascii="Cambria"/>
          <w:b w:val="0"/>
          <w:sz w:val="24"/>
        </w:rPr>
      </w:pPr>
    </w:p>
    <w:p>
      <w:pPr>
        <w:pStyle w:val="6"/>
        <w:rPr>
          <w:rFonts w:ascii="Cambria"/>
          <w:b w:val="0"/>
          <w:sz w:val="24"/>
        </w:rPr>
      </w:pPr>
    </w:p>
    <w:p>
      <w:pPr>
        <w:pStyle w:val="6"/>
        <w:rPr>
          <w:rFonts w:ascii="Cambria"/>
          <w:b w:val="0"/>
          <w:sz w:val="24"/>
        </w:rPr>
      </w:pPr>
    </w:p>
    <w:p>
      <w:pPr>
        <w:pStyle w:val="6"/>
        <w:rPr>
          <w:rFonts w:ascii="Cambria"/>
          <w:b w:val="0"/>
          <w:sz w:val="24"/>
        </w:rPr>
      </w:pPr>
    </w:p>
    <w:p>
      <w:pPr>
        <w:pStyle w:val="6"/>
        <w:rPr>
          <w:rFonts w:ascii="Cambria"/>
          <w:b w:val="0"/>
          <w:sz w:val="24"/>
        </w:rPr>
      </w:pPr>
    </w:p>
    <w:p>
      <w:pPr>
        <w:pStyle w:val="6"/>
        <w:rPr>
          <w:rFonts w:ascii="Cambria"/>
          <w:b w:val="0"/>
          <w:sz w:val="24"/>
        </w:rPr>
      </w:pPr>
    </w:p>
    <w:p>
      <w:pPr>
        <w:pStyle w:val="6"/>
        <w:spacing w:before="10"/>
        <w:rPr>
          <w:rFonts w:ascii="Cambria"/>
          <w:b w:val="0"/>
        </w:rPr>
      </w:pPr>
    </w:p>
    <w:p>
      <w:pPr>
        <w:spacing w:before="1"/>
        <w:ind w:left="1396" w:right="906" w:firstLine="0"/>
        <w:jc w:val="center"/>
        <w:rPr>
          <w:b/>
          <w:sz w:val="22"/>
        </w:rPr>
      </w:pPr>
    </w:p>
    <w:p>
      <w:pPr>
        <w:spacing w:before="1"/>
        <w:ind w:left="1396" w:right="906" w:firstLine="0"/>
        <w:jc w:val="center"/>
        <w:rPr>
          <w:b/>
          <w:sz w:val="22"/>
        </w:rPr>
      </w:pPr>
    </w:p>
    <w:p>
      <w:pPr>
        <w:keepNext w:val="0"/>
        <w:keepLines w:val="0"/>
        <w:widowControl/>
        <w:suppressLineNumbers w:val="0"/>
        <w:jc w:val="center"/>
        <w:rPr>
          <w:rFonts w:hint="default" w:ascii="Times New Roman" w:hAnsi="Times New Roman" w:eastAsia="Times New Roman" w:cs="Times New Roman"/>
          <w:b/>
          <w:bCs/>
          <w:sz w:val="40"/>
          <w:szCs w:val="40"/>
          <w:lang w:val="vi-VN"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vi-VN"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vi-VN" w:eastAsia="zh-CN" w:bidi="vi"/>
        </w:rPr>
      </w:pPr>
      <w:r>
        <w:rPr>
          <w:rFonts w:hint="default" w:ascii="Times New Roman" w:hAnsi="Times New Roman" w:eastAsia="Times New Roman" w:cs="Times New Roman"/>
          <w:b/>
          <w:bCs/>
          <w:sz w:val="40"/>
          <w:szCs w:val="40"/>
          <w:lang w:val="vi-VN" w:eastAsia="zh-CN" w:bidi="vi"/>
        </w:rPr>
        <w:t xml:space="preserve">Lời Mở Đầu </w:t>
      </w:r>
    </w:p>
    <w:p>
      <w:pPr>
        <w:keepNext w:val="0"/>
        <w:keepLines w:val="0"/>
        <w:widowControl/>
        <w:suppressLineNumbers w:val="0"/>
        <w:jc w:val="center"/>
        <w:rPr>
          <w:rFonts w:hint="default" w:ascii="Times New Roman" w:hAnsi="Times New Roman" w:eastAsia="Times New Roman" w:cs="Times New Roman"/>
          <w:b/>
          <w:bCs/>
          <w:sz w:val="40"/>
          <w:szCs w:val="40"/>
          <w:lang w:val="vi-VN" w:eastAsia="zh-CN" w:bidi="vi"/>
        </w:rPr>
      </w:pPr>
    </w:p>
    <w:p>
      <w:pPr>
        <w:keepNext w:val="0"/>
        <w:keepLines w:val="0"/>
        <w:widowControl/>
        <w:suppressLineNumbers w:val="0"/>
        <w:jc w:val="center"/>
        <w:rPr>
          <w:rFonts w:hint="default" w:ascii="Times New Roman" w:hAnsi="Times New Roman" w:eastAsia="Times New Roman" w:cs="Times New Roman"/>
          <w:b/>
          <w:bCs/>
          <w:sz w:val="28"/>
          <w:szCs w:val="28"/>
          <w:lang w:val="vi-VN" w:eastAsia="zh-CN" w:bidi="vi"/>
        </w:rPr>
      </w:pPr>
    </w:p>
    <w:p>
      <w:pPr>
        <w:pStyle w:val="10"/>
        <w:keepNext w:val="0"/>
        <w:keepLines w:val="0"/>
        <w:widowControl/>
        <w:suppressLineNumbers w:val="0"/>
        <w:shd w:val="clear" w:fill="F5F5F5"/>
        <w:spacing w:before="0" w:beforeAutospacing="0"/>
        <w:ind w:left="440" w:leftChars="200" w:firstLine="0" w:firstLineChars="0"/>
        <w:rPr>
          <w:rFonts w:hint="default" w:ascii="Times New Roman" w:hAnsi="Times New Roman" w:eastAsia="Times New Roman" w:cs="Times New Roman"/>
          <w:w w:val="105"/>
          <w:kern w:val="0"/>
          <w:sz w:val="28"/>
          <w:szCs w:val="28"/>
          <w:lang w:val="vi" w:eastAsia="vi" w:bidi="vi"/>
        </w:rPr>
      </w:pPr>
      <w:r>
        <w:rPr>
          <w:rFonts w:hint="default" w:ascii="Times New Roman" w:hAnsi="Times New Roman" w:eastAsia="Times New Roman" w:cs="Times New Roman"/>
          <w:w w:val="105"/>
          <w:kern w:val="0"/>
          <w:sz w:val="28"/>
          <w:szCs w:val="28"/>
          <w:lang w:val="vi" w:eastAsia="vi" w:bidi="vi"/>
        </w:rPr>
        <w:t>Cà phê là loại thức uống mang bản sắc văn hóa và vị cà phê của người Việt cũng khác biệt so với phương Tây. Đa phần quen với hương vị cà phê quánh đặc, thơm và đắng, nhưng đâu phải thói quen thì không bao giờ thay đổi.</w:t>
      </w:r>
      <w:r>
        <w:rPr>
          <w:rFonts w:hint="default" w:ascii="Times New Roman" w:hAnsi="Times New Roman" w:eastAsia="Times New Roman" w:cs="Times New Roman"/>
          <w:w w:val="105"/>
          <w:kern w:val="0"/>
          <w:sz w:val="28"/>
          <w:szCs w:val="28"/>
          <w:lang w:val="vi-VN" w:eastAsia="vi" w:bidi="vi"/>
        </w:rPr>
        <w:t xml:space="preserve"> </w:t>
      </w:r>
      <w:r>
        <w:rPr>
          <w:rFonts w:hint="default" w:ascii="Times New Roman" w:hAnsi="Times New Roman" w:eastAsia="Times New Roman" w:cs="Times New Roman"/>
          <w:w w:val="105"/>
          <w:kern w:val="0"/>
          <w:sz w:val="28"/>
          <w:szCs w:val="28"/>
          <w:lang w:val="vi" w:eastAsia="vi" w:bidi="vi"/>
        </w:rPr>
        <w:t xml:space="preserve">Kinh tế ngày càng phát triển, mức sống được cải thiện thì con người có xu hướng chăm lo cho sức khỏe của mình hơn. </w:t>
      </w:r>
    </w:p>
    <w:p>
      <w:pPr>
        <w:pStyle w:val="10"/>
        <w:keepNext w:val="0"/>
        <w:keepLines w:val="0"/>
        <w:widowControl/>
        <w:suppressLineNumbers w:val="0"/>
        <w:shd w:val="clear" w:fill="F5F5F5"/>
        <w:spacing w:before="0" w:beforeAutospacing="0"/>
        <w:ind w:left="440" w:leftChars="200" w:firstLine="0" w:firstLineChars="0"/>
        <w:rPr>
          <w:rFonts w:hint="default" w:ascii="Times New Roman" w:hAnsi="Times New Roman" w:eastAsia="Times New Roman" w:cs="Times New Roman"/>
          <w:w w:val="105"/>
          <w:kern w:val="0"/>
          <w:sz w:val="28"/>
          <w:szCs w:val="28"/>
          <w:lang w:val="vi" w:eastAsia="vi" w:bidi="vi"/>
        </w:rPr>
      </w:pPr>
      <w:r>
        <w:rPr>
          <w:rFonts w:hint="default" w:ascii="Times New Roman" w:hAnsi="Times New Roman" w:eastAsia="Times New Roman" w:cs="Times New Roman"/>
          <w:w w:val="105"/>
          <w:kern w:val="0"/>
          <w:sz w:val="28"/>
          <w:szCs w:val="28"/>
          <w:lang w:val="vi" w:eastAsia="vi" w:bidi="vi"/>
        </w:rPr>
        <w:t>Người ta sẽ sẵn sàng tẩy chay một sản phẩm nếu sản phẩm đó ảnh hưởng đến sức khỏe  của họ. Cà phê cũng vậy, hiện nay khi các phương tiện thông tin đại chúng liên tục đưa thông tin về cà phê bẩn,kém chất lượng và chứa nhiều hóa chất độc hại…khách hàng có phần cẩn trọng hơn khi lựa chọn café và có xu hướng quay lưng lại với loại cà phê cơ sở kém chất lượng. Vậy để bảo vệ sức khỏe cho mình và người thân thì bạn nên chọn những thương hiệu cà phê sạch. Các quán café cũng vậy, nếu muốn tồn tại và phát triển thì xu hướng cà phê sạch là một sự lựa chọn tất yếu.</w:t>
      </w:r>
    </w:p>
    <w:p>
      <w:pPr>
        <w:pStyle w:val="10"/>
        <w:keepNext w:val="0"/>
        <w:keepLines w:val="0"/>
        <w:widowControl/>
        <w:suppressLineNumbers w:val="0"/>
        <w:shd w:val="clear" w:fill="F5F5F5"/>
        <w:spacing w:before="0" w:beforeAutospacing="0"/>
        <w:ind w:left="440" w:leftChars="200" w:firstLine="0" w:firstLineChars="0"/>
        <w:rPr>
          <w:rFonts w:hint="default" w:ascii="Times New Roman" w:hAnsi="Times New Roman" w:eastAsia="Times New Roman" w:cs="Times New Roman"/>
          <w:w w:val="105"/>
          <w:kern w:val="0"/>
          <w:sz w:val="28"/>
          <w:szCs w:val="28"/>
          <w:lang w:val="vi" w:eastAsia="vi" w:bidi="vi"/>
        </w:rPr>
      </w:pPr>
      <w:r>
        <w:rPr>
          <w:rFonts w:hint="default" w:ascii="Times New Roman" w:hAnsi="Times New Roman" w:eastAsia="Times New Roman" w:cs="Times New Roman"/>
          <w:w w:val="105"/>
          <w:kern w:val="0"/>
          <w:sz w:val="28"/>
          <w:szCs w:val="28"/>
          <w:lang w:val="vi" w:eastAsia="vi" w:bidi="vi"/>
        </w:rPr>
        <w:t>Trong nhịp sống hối hả của cuộc sống hiện đại như ngày nay, nền kinh tế đang phát triển với tốc độ cao, thu nhập của người dân cũng ngày càng tăng lên, nhu cầu của mỗi người cũng trở nên đa dạng và phong phú hơn, đặc biệt là trong vấn đề thực phẩm không chỉ có chất lượng sản phẩm tốt còn mang lại cho người dùng một phong cách tiêu dùng mới lạ.Đã khi nào bạn mong muốn có một khoảng thời gian dành cho riêng mình để thư giãn, để làm những việc mình yêu thích, để xua tan những mệt mỏi ngày thường? Bạn muốn nghe nhạc, xem phim, tán gẫu với bạn bè hay đặc biệt hơn là ngồi trong một quán nào đó vừa thưởng thức những chiếc bánh ngọt ngon tuyệt cùng với những loại đồ uống mát lạnh khác.</w:t>
      </w:r>
    </w:p>
    <w:p>
      <w:pPr>
        <w:pStyle w:val="10"/>
        <w:keepNext w:val="0"/>
        <w:keepLines w:val="0"/>
        <w:widowControl/>
        <w:suppressLineNumbers w:val="0"/>
        <w:shd w:val="clear" w:fill="F5F5F5"/>
        <w:spacing w:before="0" w:beforeAutospacing="0"/>
        <w:ind w:left="440" w:leftChars="200" w:firstLine="0" w:firstLineChars="0"/>
        <w:rPr>
          <w:rFonts w:hint="default" w:ascii="Times New Roman" w:hAnsi="Times New Roman" w:eastAsia="Times New Roman" w:cs="Times New Roman"/>
          <w:w w:val="105"/>
          <w:kern w:val="0"/>
          <w:sz w:val="28"/>
          <w:szCs w:val="28"/>
          <w:lang w:val="vi" w:eastAsia="vi" w:bidi="vi"/>
        </w:rPr>
      </w:pPr>
      <w:r>
        <w:rPr>
          <w:rFonts w:hint="default" w:ascii="Times New Roman" w:hAnsi="Times New Roman" w:eastAsia="Times New Roman" w:cs="Times New Roman"/>
          <w:w w:val="105"/>
          <w:kern w:val="0"/>
          <w:sz w:val="28"/>
          <w:szCs w:val="28"/>
          <w:lang w:val="vi" w:eastAsia="vi" w:bidi="vi"/>
        </w:rPr>
        <w:t>Nắm bắt được nhu cầu đó, tôi quyết định xây dựng</w:t>
      </w:r>
      <w:r>
        <w:rPr>
          <w:rFonts w:hint="default" w:ascii="Times New Roman" w:hAnsi="Times New Roman" w:eastAsia="Times New Roman" w:cs="Times New Roman"/>
          <w:w w:val="105"/>
          <w:kern w:val="0"/>
          <w:sz w:val="28"/>
          <w:szCs w:val="28"/>
          <w:lang w:val="vi-VN" w:eastAsia="vi" w:bidi="vi"/>
        </w:rPr>
        <w:t xml:space="preserve"> hệ thống quán cafe để hỗ trợ giúp đỡ quán cafe</w:t>
      </w:r>
      <w:r>
        <w:rPr>
          <w:rFonts w:hint="default" w:ascii="Times New Roman" w:hAnsi="Times New Roman" w:eastAsia="Times New Roman" w:cs="Times New Roman"/>
          <w:w w:val="105"/>
          <w:kern w:val="0"/>
          <w:sz w:val="28"/>
          <w:szCs w:val="28"/>
          <w:lang w:val="vi" w:eastAsia="vi" w:bidi="vi"/>
        </w:rPr>
        <w:t xml:space="preserve"> nhằm phục vụ cho những người yêu thích bánh ngọt và không gian trẻ trung nhưng yên tĩnh. Mặc dù số lượng đối thủ cạnh tranh trên địa bàn không ít nhưng cửa hàng sẽ tạo ra cho mình sự khác biệt về sự phong phú của sản phẩm nhằm đáp ứng nhu cầu của nhiều đối tượng khách hàng. </w:t>
      </w:r>
    </w:p>
    <w:p>
      <w:pPr>
        <w:pStyle w:val="10"/>
        <w:keepNext w:val="0"/>
        <w:keepLines w:val="0"/>
        <w:widowControl/>
        <w:suppressLineNumbers w:val="0"/>
        <w:shd w:val="clear" w:fill="F5F5F5"/>
        <w:spacing w:before="0" w:beforeAutospacing="0"/>
        <w:ind w:left="440" w:leftChars="200" w:firstLine="0" w:firstLineChars="0"/>
        <w:rPr>
          <w:rFonts w:hint="default" w:ascii="Times New Roman" w:hAnsi="Times New Roman" w:eastAsia="Times New Roman" w:cs="Times New Roman"/>
          <w:w w:val="105"/>
          <w:kern w:val="0"/>
          <w:sz w:val="28"/>
          <w:szCs w:val="28"/>
          <w:lang w:val="vi-VN" w:eastAsia="vi" w:bidi="vi"/>
        </w:rPr>
      </w:pPr>
      <w:r>
        <w:rPr>
          <w:rFonts w:hint="default" w:ascii="Times New Roman" w:hAnsi="Times New Roman" w:eastAsia="Times New Roman" w:cs="Times New Roman"/>
          <w:w w:val="105"/>
          <w:kern w:val="0"/>
          <w:sz w:val="28"/>
          <w:szCs w:val="28"/>
          <w:lang w:val="vi" w:eastAsia="vi" w:bidi="vi"/>
        </w:rPr>
        <w:t>Khách hàng không chỉ ghé quán uống cafe mà có thể dừng chân nhâm nhi miếng bánh ngọt, thưởng thức tách cà phê…</w:t>
      </w:r>
      <w:r>
        <w:rPr>
          <w:rFonts w:hint="default" w:ascii="Times New Roman" w:hAnsi="Times New Roman" w:eastAsia="Times New Roman" w:cs="Times New Roman"/>
          <w:w w:val="105"/>
          <w:kern w:val="0"/>
          <w:sz w:val="28"/>
          <w:szCs w:val="28"/>
          <w:lang w:val="vi-VN" w:eastAsia="vi" w:bidi="vi"/>
        </w:rPr>
        <w:t>Chính vì nhóm chúng em đã phân tích thiết kế hệ thống quán cafe để có ra một hệ thống quán cafe để giúp quán có thể giải quyết được việc quản lý quán cafe một cách dễ dàng, nhanh gọn và tiện lợi.</w:t>
      </w:r>
    </w:p>
    <w:p>
      <w:pPr>
        <w:pStyle w:val="10"/>
        <w:keepNext w:val="0"/>
        <w:keepLines w:val="0"/>
        <w:widowControl/>
        <w:suppressLineNumbers w:val="0"/>
        <w:shd w:val="clear" w:fill="F5F5F5"/>
        <w:spacing w:before="0" w:beforeAutospacing="0"/>
        <w:ind w:left="440" w:leftChars="200" w:firstLine="0" w:firstLineChars="0"/>
        <w:jc w:val="left"/>
        <w:rPr>
          <w:rFonts w:hint="default" w:ascii="Times New Roman" w:hAnsi="Times New Roman" w:eastAsia="Times New Roman" w:cs="Times New Roman"/>
          <w:w w:val="105"/>
          <w:kern w:val="0"/>
          <w:sz w:val="28"/>
          <w:szCs w:val="28"/>
          <w:lang w:val="vi-VN" w:eastAsia="vi" w:bidi="vi"/>
        </w:rPr>
      </w:pPr>
    </w:p>
    <w:p>
      <w:pPr>
        <w:pStyle w:val="10"/>
        <w:keepNext w:val="0"/>
        <w:keepLines w:val="0"/>
        <w:widowControl/>
        <w:suppressLineNumbers w:val="0"/>
        <w:shd w:val="clear" w:fill="F5F5F5"/>
        <w:spacing w:before="0" w:beforeAutospacing="0"/>
        <w:ind w:left="440" w:leftChars="200" w:firstLine="0" w:firstLineChars="0"/>
        <w:jc w:val="left"/>
        <w:rPr>
          <w:rFonts w:hint="default" w:ascii="Times New Roman" w:hAnsi="Times New Roman" w:eastAsia="Times New Roman" w:cs="Times New Roman"/>
          <w:w w:val="105"/>
          <w:kern w:val="0"/>
          <w:sz w:val="28"/>
          <w:szCs w:val="28"/>
          <w:lang w:val="vi-VN" w:eastAsia="vi" w:bidi="vi"/>
        </w:rPr>
      </w:pPr>
    </w:p>
    <w:p>
      <w:pPr>
        <w:pStyle w:val="10"/>
        <w:keepNext w:val="0"/>
        <w:keepLines w:val="0"/>
        <w:widowControl/>
        <w:suppressLineNumbers w:val="0"/>
        <w:shd w:val="clear" w:fill="F5F5F5"/>
        <w:spacing w:before="0" w:beforeAutospacing="0"/>
        <w:ind w:left="440" w:leftChars="200" w:firstLine="0" w:firstLineChars="0"/>
        <w:jc w:val="left"/>
        <w:rPr>
          <w:rFonts w:hint="default" w:ascii="Times New Roman" w:hAnsi="Times New Roman" w:eastAsia="Times New Roman" w:cs="Times New Roman"/>
          <w:w w:val="105"/>
          <w:kern w:val="0"/>
          <w:sz w:val="28"/>
          <w:szCs w:val="28"/>
          <w:lang w:val="vi-VN" w:eastAsia="vi" w:bidi="vi"/>
        </w:rPr>
      </w:pPr>
      <w:r>
        <w:rPr>
          <w:rFonts w:hint="default" w:ascii="Times New Roman" w:hAnsi="Times New Roman" w:eastAsia="Times New Roman" w:cs="Times New Roman"/>
          <w:w w:val="105"/>
          <w:kern w:val="0"/>
          <w:sz w:val="28"/>
          <w:szCs w:val="28"/>
          <w:lang w:val="vi-VN" w:eastAsia="vi" w:bidi="vi"/>
        </w:rPr>
        <w:t>Báo cáo gồm 5 phần :</w:t>
      </w:r>
      <w:r>
        <w:rPr>
          <w:rFonts w:hint="default" w:ascii="Times New Roman" w:hAnsi="Times New Roman" w:eastAsia="Times New Roman" w:cs="Times New Roman"/>
          <w:w w:val="105"/>
          <w:kern w:val="0"/>
          <w:sz w:val="28"/>
          <w:szCs w:val="28"/>
          <w:lang w:val="vi-VN" w:eastAsia="vi" w:bidi="vi"/>
        </w:rPr>
        <w:tab/>
      </w:r>
    </w:p>
    <w:p>
      <w:pPr>
        <w:pStyle w:val="10"/>
        <w:keepNext w:val="0"/>
        <w:keepLines w:val="0"/>
        <w:widowControl/>
        <w:suppressLineNumbers w:val="0"/>
        <w:shd w:val="clear" w:fill="F5F5F5"/>
        <w:spacing w:before="0" w:beforeAutospacing="0"/>
        <w:ind w:left="440" w:leftChars="200" w:firstLine="0" w:firstLineChars="0"/>
        <w:jc w:val="left"/>
        <w:rPr>
          <w:rFonts w:hint="default" w:ascii="Times New Roman" w:hAnsi="Times New Roman" w:eastAsia="Times New Roman" w:cs="Times New Roman"/>
          <w:w w:val="105"/>
          <w:kern w:val="0"/>
          <w:sz w:val="28"/>
          <w:szCs w:val="28"/>
          <w:lang w:val="vi-VN" w:eastAsia="vi" w:bidi="vi"/>
        </w:rPr>
      </w:pPr>
      <w:r>
        <w:rPr>
          <w:rFonts w:hint="default" w:ascii="Times New Roman" w:hAnsi="Times New Roman" w:eastAsia="Times New Roman" w:cs="Times New Roman"/>
          <w:w w:val="105"/>
          <w:kern w:val="0"/>
          <w:sz w:val="28"/>
          <w:szCs w:val="28"/>
          <w:lang w:val="vi-VN" w:eastAsia="vi" w:bidi="vi"/>
        </w:rPr>
        <w:t>Chương I : Tổng quan về quán</w:t>
      </w:r>
    </w:p>
    <w:p>
      <w:pPr>
        <w:pStyle w:val="10"/>
        <w:keepNext w:val="0"/>
        <w:keepLines w:val="0"/>
        <w:widowControl/>
        <w:suppressLineNumbers w:val="0"/>
        <w:shd w:val="clear" w:fill="F5F5F5"/>
        <w:spacing w:before="0" w:beforeAutospacing="0"/>
        <w:ind w:left="440" w:leftChars="200" w:firstLine="0" w:firstLineChars="0"/>
        <w:jc w:val="left"/>
        <w:rPr>
          <w:rFonts w:hint="default" w:ascii="Times New Roman" w:hAnsi="Times New Roman" w:eastAsia="Times New Roman" w:cs="Times New Roman"/>
          <w:w w:val="105"/>
          <w:kern w:val="0"/>
          <w:sz w:val="28"/>
          <w:szCs w:val="28"/>
          <w:lang w:val="vi-VN" w:eastAsia="vi" w:bidi="vi"/>
        </w:rPr>
      </w:pPr>
      <w:r>
        <w:rPr>
          <w:rFonts w:hint="default" w:ascii="Times New Roman" w:hAnsi="Times New Roman" w:eastAsia="Times New Roman" w:cs="Times New Roman"/>
          <w:w w:val="105"/>
          <w:kern w:val="0"/>
          <w:sz w:val="28"/>
          <w:szCs w:val="28"/>
          <w:lang w:val="vi-VN" w:eastAsia="vi" w:bidi="vi"/>
        </w:rPr>
        <w:t>Chướng II : Thực trạng về quán</w:t>
      </w:r>
    </w:p>
    <w:p>
      <w:pPr>
        <w:pStyle w:val="10"/>
        <w:keepNext w:val="0"/>
        <w:keepLines w:val="0"/>
        <w:widowControl/>
        <w:suppressLineNumbers w:val="0"/>
        <w:shd w:val="clear" w:fill="F5F5F5"/>
        <w:spacing w:before="0" w:beforeAutospacing="0"/>
        <w:ind w:left="440" w:leftChars="200" w:firstLine="0" w:firstLineChars="0"/>
        <w:jc w:val="left"/>
        <w:rPr>
          <w:rFonts w:hint="default" w:ascii="Times New Roman" w:hAnsi="Times New Roman" w:eastAsia="Times New Roman" w:cs="Times New Roman"/>
          <w:w w:val="105"/>
          <w:kern w:val="0"/>
          <w:sz w:val="28"/>
          <w:szCs w:val="28"/>
          <w:lang w:val="vi-VN" w:eastAsia="vi" w:bidi="vi"/>
        </w:rPr>
      </w:pPr>
      <w:r>
        <w:rPr>
          <w:rFonts w:hint="default" w:ascii="Times New Roman" w:hAnsi="Times New Roman" w:eastAsia="Times New Roman" w:cs="Times New Roman"/>
          <w:w w:val="105"/>
          <w:kern w:val="0"/>
          <w:sz w:val="28"/>
          <w:szCs w:val="28"/>
          <w:lang w:val="vi-VN" w:eastAsia="vi" w:bidi="vi"/>
        </w:rPr>
        <w:t xml:space="preserve">Chương III : Phân tích hệ thống </w:t>
      </w:r>
    </w:p>
    <w:p>
      <w:pPr>
        <w:pStyle w:val="10"/>
        <w:keepNext w:val="0"/>
        <w:keepLines w:val="0"/>
        <w:widowControl/>
        <w:suppressLineNumbers w:val="0"/>
        <w:shd w:val="clear" w:fill="F5F5F5"/>
        <w:spacing w:before="0" w:beforeAutospacing="0"/>
        <w:ind w:left="440" w:leftChars="200" w:firstLine="0" w:firstLineChars="0"/>
        <w:jc w:val="left"/>
        <w:rPr>
          <w:rFonts w:hint="default" w:ascii="Times New Roman" w:hAnsi="Times New Roman" w:eastAsia="Times New Roman" w:cs="Times New Roman"/>
          <w:w w:val="105"/>
          <w:kern w:val="0"/>
          <w:sz w:val="28"/>
          <w:szCs w:val="28"/>
          <w:lang w:val="vi-VN" w:eastAsia="vi" w:bidi="vi"/>
        </w:rPr>
      </w:pPr>
      <w:r>
        <w:rPr>
          <w:rFonts w:hint="default" w:ascii="Times New Roman" w:hAnsi="Times New Roman" w:eastAsia="Times New Roman" w:cs="Times New Roman"/>
          <w:w w:val="105"/>
          <w:kern w:val="0"/>
          <w:sz w:val="28"/>
          <w:szCs w:val="28"/>
          <w:lang w:val="vi-VN" w:eastAsia="vi" w:bidi="vi"/>
        </w:rPr>
        <w:t>Chương IV : Thiết kế hệ thống</w:t>
      </w:r>
    </w:p>
    <w:p>
      <w:pPr>
        <w:pStyle w:val="10"/>
        <w:keepNext w:val="0"/>
        <w:keepLines w:val="0"/>
        <w:widowControl/>
        <w:suppressLineNumbers w:val="0"/>
        <w:shd w:val="clear" w:fill="F5F5F5"/>
        <w:spacing w:before="0" w:beforeAutospacing="0"/>
        <w:ind w:left="440" w:leftChars="200" w:firstLine="0" w:firstLineChars="0"/>
        <w:jc w:val="left"/>
        <w:rPr>
          <w:rFonts w:hint="default" w:ascii="Times New Roman" w:hAnsi="Times New Roman" w:eastAsia="Times New Roman" w:cs="Times New Roman"/>
          <w:b w:val="0"/>
          <w:bCs w:val="0"/>
          <w:w w:val="105"/>
          <w:kern w:val="0"/>
          <w:sz w:val="28"/>
          <w:szCs w:val="28"/>
          <w:lang w:val="vi-VN" w:eastAsia="vi" w:bidi="vi"/>
        </w:rPr>
      </w:pPr>
      <w:r>
        <w:rPr>
          <w:rFonts w:hint="default" w:ascii="Times New Roman" w:hAnsi="Times New Roman" w:eastAsia="Times New Roman" w:cs="Times New Roman"/>
          <w:b w:val="0"/>
          <w:bCs w:val="0"/>
          <w:w w:val="105"/>
          <w:kern w:val="0"/>
          <w:sz w:val="28"/>
          <w:szCs w:val="28"/>
          <w:lang w:val="vi-VN" w:eastAsia="vi" w:bidi="vi"/>
        </w:rPr>
        <w:t>Chương V : Đánh giá và kết luận</w:t>
      </w:r>
    </w:p>
    <w:p>
      <w:pPr>
        <w:pStyle w:val="10"/>
        <w:keepNext w:val="0"/>
        <w:keepLines w:val="0"/>
        <w:widowControl/>
        <w:suppressLineNumbers w:val="0"/>
        <w:shd w:val="clear" w:fill="F5F5F5"/>
        <w:spacing w:before="0" w:beforeAutospacing="0"/>
        <w:ind w:left="440" w:leftChars="200" w:firstLine="0" w:firstLineChars="0"/>
        <w:rPr>
          <w:rFonts w:hint="default" w:ascii="Times New Roman" w:hAnsi="Times New Roman" w:eastAsia="Times New Roman" w:cs="Times New Roman"/>
          <w:b w:val="0"/>
          <w:bCs w:val="0"/>
          <w:w w:val="105"/>
          <w:kern w:val="0"/>
          <w:sz w:val="28"/>
          <w:szCs w:val="28"/>
          <w:lang w:val="vi-VN" w:eastAsia="vi" w:bidi="vi"/>
        </w:rPr>
      </w:pPr>
      <w:r>
        <w:rPr>
          <w:rFonts w:hint="default" w:ascii="Times New Roman" w:hAnsi="Times New Roman" w:eastAsia="Times New Roman" w:cs="Times New Roman"/>
          <w:b w:val="0"/>
          <w:bCs w:val="0"/>
          <w:w w:val="105"/>
          <w:kern w:val="0"/>
          <w:sz w:val="28"/>
          <w:szCs w:val="28"/>
          <w:lang w:val="vi-VN" w:eastAsia="vi" w:bidi="vi"/>
        </w:rPr>
        <w:t>Em xin gửi lời cảm ơn sâu sắc đến giáo viên hướng dẫn cô Võ Thị Kim Anh đã nhiệt tình hỗ trợ để em có thể hoàn thành bài báo cáo thực tập được trọn vẹn nhất.</w:t>
      </w:r>
    </w:p>
    <w:p>
      <w:pPr>
        <w:pStyle w:val="10"/>
        <w:keepNext w:val="0"/>
        <w:keepLines w:val="0"/>
        <w:widowControl/>
        <w:suppressLineNumbers w:val="0"/>
        <w:shd w:val="clear" w:fill="F5F5F5"/>
        <w:spacing w:before="0" w:beforeAutospacing="0"/>
        <w:ind w:left="440" w:leftChars="200" w:firstLine="0" w:firstLineChars="0"/>
        <w:rPr>
          <w:rFonts w:hint="default" w:ascii="Times New Roman" w:hAnsi="Times New Roman" w:eastAsia="Times New Roman" w:cs="Times New Roman"/>
          <w:w w:val="105"/>
          <w:kern w:val="0"/>
          <w:sz w:val="20"/>
          <w:szCs w:val="22"/>
          <w:lang w:val="vi-VN" w:eastAsia="vi" w:bidi="vi"/>
        </w:rPr>
      </w:pPr>
    </w:p>
    <w:p>
      <w:pPr>
        <w:pStyle w:val="10"/>
        <w:keepNext w:val="0"/>
        <w:keepLines w:val="0"/>
        <w:widowControl/>
        <w:suppressLineNumbers w:val="0"/>
        <w:shd w:val="clear" w:fill="F5F5F5"/>
        <w:spacing w:before="0" w:beforeAutospacing="0"/>
        <w:rPr>
          <w:rFonts w:hint="default" w:ascii="Times New Roman" w:hAnsi="Times New Roman" w:eastAsia="Times New Roman" w:cs="Times New Roman"/>
          <w:w w:val="105"/>
          <w:kern w:val="0"/>
          <w:sz w:val="20"/>
          <w:szCs w:val="22"/>
          <w:lang w:val="vi-VN" w:eastAsia="vi"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p>
    <w:p>
      <w:pPr>
        <w:keepNext w:val="0"/>
        <w:keepLines w:val="0"/>
        <w:widowControl/>
        <w:suppressLineNumbers w:val="0"/>
        <w:jc w:val="center"/>
        <w:rPr>
          <w:rFonts w:hint="default" w:ascii="Times New Roman" w:hAnsi="Times New Roman" w:eastAsia="Times New Roman" w:cs="Times New Roman"/>
          <w:b/>
          <w:bCs/>
          <w:sz w:val="40"/>
          <w:szCs w:val="40"/>
          <w:lang w:val="en-US" w:eastAsia="zh-CN" w:bidi="vi"/>
        </w:rPr>
      </w:pPr>
      <w:r>
        <w:rPr>
          <w:rFonts w:hint="default" w:ascii="Times New Roman" w:hAnsi="Times New Roman" w:eastAsia="Times New Roman" w:cs="Times New Roman"/>
          <w:b/>
          <w:bCs/>
          <w:sz w:val="40"/>
          <w:szCs w:val="40"/>
          <w:lang w:val="en-US" w:eastAsia="zh-CN" w:bidi="vi"/>
        </w:rPr>
        <w:t>Chương 1: Tổng quan về đề tài</w:t>
      </w:r>
    </w:p>
    <w:p>
      <w:pPr>
        <w:keepNext w:val="0"/>
        <w:keepLines w:val="0"/>
        <w:widowControl/>
        <w:suppressLineNumbers w:val="0"/>
        <w:jc w:val="center"/>
        <w:rPr>
          <w:rFonts w:hint="default" w:ascii="Times New Roman" w:hAnsi="Times New Roman" w:eastAsia="Times New Roman" w:cs="Times New Roman"/>
          <w:b/>
          <w:bCs/>
          <w:sz w:val="40"/>
          <w:szCs w:val="40"/>
          <w:lang w:val="vi" w:eastAsia="vi" w:bidi="vi"/>
        </w:rPr>
      </w:pPr>
    </w:p>
    <w:p>
      <w:pPr>
        <w:keepNext w:val="0"/>
        <w:keepLines w:val="0"/>
        <w:widowControl/>
        <w:suppressLineNumbers w:val="0"/>
        <w:jc w:val="center"/>
        <w:rPr>
          <w:rFonts w:hint="default" w:ascii="Times New Roman" w:hAnsi="Times New Roman" w:eastAsia="Times New Roman" w:cs="Times New Roman"/>
          <w:b/>
          <w:bCs/>
          <w:sz w:val="40"/>
          <w:szCs w:val="40"/>
          <w:lang w:val="vi" w:eastAsia="vi" w:bidi="vi"/>
        </w:rPr>
      </w:pPr>
    </w:p>
    <w:p>
      <w:pPr>
        <w:keepNext w:val="0"/>
        <w:keepLines w:val="0"/>
        <w:widowControl/>
        <w:suppressLineNumbers w:val="0"/>
        <w:jc w:val="center"/>
        <w:rPr>
          <w:rFonts w:hint="default" w:ascii="Times New Roman" w:hAnsi="Times New Roman" w:eastAsia="Times New Roman" w:cs="Times New Roman"/>
          <w:b/>
          <w:bCs/>
          <w:sz w:val="20"/>
          <w:szCs w:val="20"/>
          <w:lang w:val="vi" w:eastAsia="vi" w:bidi="vi"/>
        </w:rPr>
      </w:pPr>
    </w:p>
    <w:p>
      <w:pPr>
        <w:pStyle w:val="10"/>
        <w:keepNext w:val="0"/>
        <w:keepLines w:val="0"/>
        <w:widowControl/>
        <w:numPr>
          <w:ilvl w:val="0"/>
          <w:numId w:val="6"/>
        </w:numPr>
        <w:suppressLineNumbers w:val="0"/>
        <w:shd w:val="clear" w:fill="F5F5F5"/>
        <w:spacing w:before="0" w:beforeAutospacing="0"/>
        <w:ind w:right="0" w:rightChars="0"/>
        <w:jc w:val="left"/>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 xml:space="preserve">Lý do chọn đề tài  </w:t>
      </w:r>
    </w:p>
    <w:p>
      <w:pPr>
        <w:pStyle w:val="10"/>
        <w:keepNext w:val="0"/>
        <w:keepLines w:val="0"/>
        <w:widowControl/>
        <w:numPr>
          <w:ilvl w:val="0"/>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Việc mở một quán cafe đòi hỏi phải có nhiều yếu tố: tài chính, vật chất, địa lý thuận lợi cho việc buôn bán phát triển.Bên cạnh đó thì việc quản lý quán cafe của mình như thế nào và bằng cách gì? Quản lý về cái gì? Quản lý như thế nào được gọi là tiện lợi? Ít tốn công sức nhưng lại cho một kết quả một cách hiệu quả.</w:t>
      </w:r>
    </w:p>
    <w:p>
      <w:pPr>
        <w:pStyle w:val="10"/>
        <w:keepNext w:val="0"/>
        <w:keepLines w:val="0"/>
        <w:widowControl/>
        <w:numPr>
          <w:ilvl w:val="0"/>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 xml:space="preserve">Đó là một trong những hệ thống quản lý bán hàng ra đời và trả lời cho những câu hỏi trên nhằm đáp ứng cho việc kinh doanh của cá nhân hay một tổ chức nào đó thuận lợi  và tiết kiệm thời gian quản lý cho đứa con tinh thần của mình. </w:t>
      </w:r>
    </w:p>
    <w:p>
      <w:pPr>
        <w:pStyle w:val="10"/>
        <w:keepNext w:val="0"/>
        <w:keepLines w:val="0"/>
        <w:widowControl/>
        <w:numPr>
          <w:ilvl w:val="0"/>
          <w:numId w:val="6"/>
        </w:numPr>
        <w:suppressLineNumbers w:val="0"/>
        <w:shd w:val="clear" w:fill="F5F5F5"/>
        <w:spacing w:before="0" w:beforeAutospacing="0"/>
        <w:ind w:right="0" w:rightChars="0"/>
        <w:jc w:val="left"/>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Mục tiêu phân tích</w:t>
      </w:r>
    </w:p>
    <w:p>
      <w:pPr>
        <w:pStyle w:val="10"/>
        <w:keepNext w:val="0"/>
        <w:keepLines w:val="0"/>
        <w:widowControl/>
        <w:numPr>
          <w:ilvl w:val="0"/>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Phần mềm hỗ trợ trong việc quản lý các nghiệp vụ như tính tiền , in hóa đơn,thống kê , quản lý nhân viên ,... Hệ thống quán cafe giúp cho người sử dụng tiết kiệm được thời gian , nhanh chóng, thao tác đơn giản ,dễ dàng sử dụng và quản lý .</w:t>
      </w:r>
    </w:p>
    <w:p>
      <w:pPr>
        <w:pStyle w:val="10"/>
        <w:keepNext w:val="0"/>
        <w:keepLines w:val="0"/>
        <w:widowControl/>
        <w:numPr>
          <w:ilvl w:val="0"/>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Xây dựng một hệ thống mới phù hợp , dễ hiểu , dễ sử dụng cho người dùng hệ thống. Hiểu được hệ thống quản lý bán hàng , cần quản lý những mảng nào để xây dụng ứng dụng cho phù hợp nhu cầu thực tiễn.</w:t>
      </w:r>
    </w:p>
    <w:p>
      <w:pPr>
        <w:pStyle w:val="10"/>
        <w:keepNext w:val="0"/>
        <w:keepLines w:val="0"/>
        <w:widowControl/>
        <w:numPr>
          <w:ilvl w:val="0"/>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Giúp quản lý hệ thống của quán trở nên tối ưu hơn, công tác dễ dàng hơn và tiện lợi hơn.</w:t>
      </w:r>
    </w:p>
    <w:p>
      <w:pPr>
        <w:pStyle w:val="10"/>
        <w:keepNext w:val="0"/>
        <w:keepLines w:val="0"/>
        <w:widowControl/>
        <w:numPr>
          <w:ilvl w:val="0"/>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Giúp bản thân có thê khả năng sáng tạo, tư duy thông qua thiết kế giao diện tương tác với người dùng , vận dụng kiến thức bản thân vào thực tiễn.</w:t>
      </w:r>
    </w:p>
    <w:p>
      <w:pPr>
        <w:pStyle w:val="10"/>
        <w:keepNext w:val="0"/>
        <w:keepLines w:val="0"/>
        <w:widowControl/>
        <w:numPr>
          <w:ilvl w:val="0"/>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bookmarkStart w:id="0" w:name="_GoBack"/>
      <w:bookmarkEnd w:id="0"/>
    </w:p>
    <w:p>
      <w:pPr>
        <w:pStyle w:val="10"/>
        <w:keepNext w:val="0"/>
        <w:keepLines w:val="0"/>
        <w:widowControl/>
        <w:numPr>
          <w:ilvl w:val="0"/>
          <w:numId w:val="6"/>
        </w:numPr>
        <w:suppressLineNumbers w:val="0"/>
        <w:shd w:val="clear" w:fill="F5F5F5"/>
        <w:spacing w:before="0" w:beforeAutospacing="0"/>
        <w:ind w:right="0" w:rightChars="0"/>
        <w:jc w:val="left"/>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Nhiệm vụ phân tích</w:t>
      </w:r>
    </w:p>
    <w:p>
      <w:pPr>
        <w:pStyle w:val="10"/>
        <w:keepNext w:val="0"/>
        <w:keepLines w:val="0"/>
        <w:widowControl/>
        <w:numPr>
          <w:ilvl w:val="0"/>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Hệ thống tạo ra nhằm hy vọng đem đến sự thuận tiện cho người sử dụng cũng như giúp cho các chủ thể xem xét một cách tổng quát tình hình kinh doanh của quán.</w:t>
      </w:r>
    </w:p>
    <w:p>
      <w:pPr>
        <w:pStyle w:val="10"/>
        <w:keepNext w:val="0"/>
        <w:keepLines w:val="0"/>
        <w:widowControl/>
        <w:numPr>
          <w:ilvl w:val="0"/>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Phần mềm còn mang lại lợi ích kinh tế khi là giải pháp giúp việc quản lý trở nên đơn giản và thân thiện với mọi người.</w:t>
      </w:r>
    </w:p>
    <w:p>
      <w:pPr>
        <w:pStyle w:val="10"/>
        <w:keepNext w:val="0"/>
        <w:keepLines w:val="0"/>
        <w:widowControl/>
        <w:numPr>
          <w:ilvl w:val="0"/>
          <w:numId w:val="6"/>
        </w:numPr>
        <w:suppressLineNumbers w:val="0"/>
        <w:shd w:val="clear" w:fill="F5F5F5"/>
        <w:spacing w:before="0" w:beforeAutospacing="0"/>
        <w:ind w:right="0" w:rightChars="0"/>
        <w:jc w:val="left"/>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Đối tượng và khách thể phân tích</w:t>
      </w:r>
    </w:p>
    <w:p>
      <w:pPr>
        <w:pStyle w:val="10"/>
        <w:keepNext w:val="0"/>
        <w:keepLines w:val="0"/>
        <w:widowControl/>
        <w:numPr>
          <w:ilvl w:val="0"/>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+Đối tượng phân tích : Hệ thống quản lý quán cafe</w:t>
      </w:r>
    </w:p>
    <w:p>
      <w:pPr>
        <w:pStyle w:val="10"/>
        <w:keepNext w:val="0"/>
        <w:keepLines w:val="0"/>
        <w:widowControl/>
        <w:numPr>
          <w:ilvl w:val="0"/>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 xml:space="preserve">+Khách thể phân tích : Chủ quán cafe phê “F coffee and tea” </w:t>
      </w:r>
    </w:p>
    <w:p>
      <w:pPr>
        <w:pStyle w:val="10"/>
        <w:keepNext w:val="0"/>
        <w:keepLines w:val="0"/>
        <w:widowControl/>
        <w:numPr>
          <w:ilvl w:val="0"/>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 xml:space="preserve">=&gt; Phỏng vấn trực tiếp </w:t>
      </w:r>
    </w:p>
    <w:p>
      <w:pPr>
        <w:pStyle w:val="10"/>
        <w:keepNext w:val="0"/>
        <w:keepLines w:val="0"/>
        <w:widowControl/>
        <w:numPr>
          <w:ilvl w:val="0"/>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p>
    <w:p>
      <w:pPr>
        <w:pStyle w:val="10"/>
        <w:keepNext w:val="0"/>
        <w:keepLines w:val="0"/>
        <w:widowControl/>
        <w:numPr>
          <w:numId w:val="0"/>
        </w:numPr>
        <w:suppressLineNumbers w:val="0"/>
        <w:shd w:val="clear" w:fill="F5F5F5"/>
        <w:spacing w:before="0" w:beforeAutospacing="0"/>
        <w:ind w:left="55" w:leftChars="0" w:right="0" w:rightChars="0"/>
        <w:rPr>
          <w:rFonts w:hint="default" w:ascii="Times New Roman" w:hAnsi="Times New Roman" w:eastAsia="Times New Roman" w:cs="Times New Roman"/>
          <w:kern w:val="0"/>
          <w:sz w:val="22"/>
          <w:szCs w:val="22"/>
          <w:lang w:val="vi-VN" w:eastAsia="vi" w:bidi="vi"/>
        </w:rPr>
      </w:pPr>
    </w:p>
    <w:p>
      <w:pPr>
        <w:pStyle w:val="10"/>
        <w:keepNext w:val="0"/>
        <w:keepLines w:val="0"/>
        <w:widowControl/>
        <w:numPr>
          <w:numId w:val="0"/>
        </w:numPr>
        <w:suppressLineNumbers w:val="0"/>
        <w:shd w:val="clear" w:fill="F5F5F5"/>
        <w:spacing w:before="0" w:beforeAutospacing="0"/>
        <w:ind w:left="55" w:leftChars="0" w:right="0" w:rightChars="0"/>
        <w:rPr>
          <w:rFonts w:hint="default" w:ascii="Times New Roman" w:hAnsi="Times New Roman" w:eastAsia="Times New Roman" w:cs="Times New Roman"/>
          <w:kern w:val="0"/>
          <w:sz w:val="22"/>
          <w:szCs w:val="22"/>
          <w:lang w:val="vi-VN" w:eastAsia="vi" w:bidi="vi"/>
        </w:rPr>
        <w:sectPr>
          <w:headerReference r:id="rId6" w:type="default"/>
          <w:pgSz w:w="12240" w:h="15840"/>
          <w:pgMar w:top="840" w:right="1440" w:bottom="280" w:left="1720" w:header="720" w:footer="720" w:gutter="0"/>
          <w:cols w:space="720" w:num="1"/>
        </w:sectPr>
      </w:pPr>
    </w:p>
    <w:p>
      <w:pPr>
        <w:pStyle w:val="10"/>
        <w:keepNext w:val="0"/>
        <w:keepLines w:val="0"/>
        <w:widowControl/>
        <w:suppressLineNumbers w:val="0"/>
        <w:shd w:val="clear" w:fill="F5F5F5"/>
        <w:spacing w:before="0" w:beforeAutospacing="0"/>
        <w:ind w:left="440" w:leftChars="200" w:firstLine="0" w:firstLineChars="0"/>
        <w:jc w:val="center"/>
        <w:rPr>
          <w:rFonts w:hint="default" w:ascii="Times New Roman" w:hAnsi="Times New Roman" w:eastAsia="Times New Roman" w:cs="Times New Roman"/>
          <w:b/>
          <w:bCs/>
          <w:kern w:val="0"/>
          <w:sz w:val="40"/>
          <w:szCs w:val="40"/>
          <w:lang w:val="vi-VN" w:eastAsia="vi" w:bidi="vi"/>
        </w:rPr>
      </w:pPr>
      <w:r>
        <w:rPr>
          <w:rFonts w:hint="default" w:ascii="Times New Roman" w:hAnsi="Times New Roman" w:eastAsia="Times New Roman" w:cs="Times New Roman"/>
          <w:b/>
          <w:bCs/>
          <w:kern w:val="0"/>
          <w:sz w:val="40"/>
          <w:szCs w:val="40"/>
          <w:lang w:val="vi-VN" w:eastAsia="vi" w:bidi="vi"/>
        </w:rPr>
        <w:t>Chươ</w:t>
      </w:r>
      <w:r>
        <w:rPr>
          <w:rFonts w:hint="default" w:ascii="Times New Roman" w:hAnsi="Times New Roman" w:eastAsia="Times New Roman" w:cs="Times New Roman"/>
          <w:b/>
          <w:bCs/>
          <w:kern w:val="0"/>
          <w:sz w:val="40"/>
          <w:szCs w:val="40"/>
          <w:lang w:val="vi-VN" w:eastAsia="vi" w:bidi="vi"/>
        </w:rPr>
        <w:t>ng</w:t>
      </w:r>
      <w:r>
        <w:rPr>
          <w:rFonts w:hint="default" w:ascii="Times New Roman" w:hAnsi="Times New Roman" w:eastAsia="Times New Roman" w:cs="Times New Roman"/>
          <w:b/>
          <w:bCs/>
          <w:kern w:val="0"/>
          <w:sz w:val="40"/>
          <w:szCs w:val="40"/>
          <w:lang w:val="vi-VN" w:eastAsia="vi" w:bidi="vi"/>
        </w:rPr>
        <w:t xml:space="preserve"> 2 Mô tả hiện trạng hệ thống quán</w:t>
      </w:r>
    </w:p>
    <w:p>
      <w:pPr>
        <w:pStyle w:val="10"/>
        <w:keepNext w:val="0"/>
        <w:keepLines w:val="0"/>
        <w:widowControl/>
        <w:numPr>
          <w:numId w:val="0"/>
        </w:numPr>
        <w:suppressLineNumbers w:val="0"/>
        <w:shd w:val="clear" w:fill="F5F5F5"/>
        <w:spacing w:before="0" w:beforeAutospacing="0"/>
        <w:ind w:right="0" w:rightChars="0"/>
        <w:jc w:val="left"/>
        <w:rPr>
          <w:rFonts w:hint="default" w:ascii="Times New Roman" w:hAnsi="Times New Roman" w:eastAsia="Times New Roman" w:cs="Times New Roman"/>
          <w:b/>
          <w:bCs/>
          <w:kern w:val="0"/>
          <w:sz w:val="20"/>
          <w:szCs w:val="20"/>
          <w:lang w:val="vi-VN" w:eastAsia="vi" w:bidi="vi"/>
        </w:rPr>
      </w:pPr>
    </w:p>
    <w:p>
      <w:pPr>
        <w:pStyle w:val="10"/>
        <w:keepNext w:val="0"/>
        <w:keepLines w:val="0"/>
        <w:widowControl/>
        <w:numPr>
          <w:numId w:val="0"/>
        </w:numPr>
        <w:suppressLineNumbers w:val="0"/>
        <w:shd w:val="clear" w:fill="F5F5F5"/>
        <w:spacing w:before="0" w:beforeAutospacing="0"/>
        <w:ind w:right="0" w:rightChars="0"/>
        <w:jc w:val="left"/>
        <w:rPr>
          <w:rFonts w:hint="default" w:ascii="Times New Roman" w:hAnsi="Times New Roman" w:eastAsia="Times New Roman" w:cs="Times New Roman"/>
          <w:b/>
          <w:bCs/>
          <w:kern w:val="0"/>
          <w:sz w:val="20"/>
          <w:szCs w:val="20"/>
          <w:lang w:val="vi-VN" w:eastAsia="vi" w:bidi="vi"/>
        </w:rPr>
      </w:pPr>
    </w:p>
    <w:p>
      <w:pPr>
        <w:pStyle w:val="10"/>
        <w:keepNext w:val="0"/>
        <w:keepLines w:val="0"/>
        <w:widowControl/>
        <w:numPr>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6"/>
          <w:szCs w:val="36"/>
          <w:lang w:val="vi" w:eastAsia="vi" w:bidi="vi"/>
        </w:rPr>
      </w:pPr>
      <w:r>
        <w:rPr>
          <w:rFonts w:hint="default" w:ascii="Times New Roman" w:hAnsi="Times New Roman" w:eastAsia="Times New Roman" w:cs="Times New Roman"/>
          <w:b/>
          <w:bCs/>
          <w:kern w:val="0"/>
          <w:sz w:val="36"/>
          <w:szCs w:val="36"/>
          <w:lang w:val="vi-VN" w:eastAsia="vi" w:bidi="vi"/>
        </w:rPr>
        <w:t>1.Mô tả thực trạng hệ thống</w:t>
      </w:r>
    </w:p>
    <w:p>
      <w:pPr>
        <w:pStyle w:val="10"/>
        <w:keepNext w:val="0"/>
        <w:keepLines w:val="0"/>
        <w:widowControl/>
        <w:numPr>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 w:eastAsia="vi" w:bidi="vi"/>
        </w:rPr>
      </w:pPr>
      <w:r>
        <w:rPr>
          <w:rFonts w:ascii="Times New Roman" w:hAnsi="Times New Roman" w:eastAsia="Times New Roman" w:cs="Times New Roman"/>
          <w:kern w:val="0"/>
          <w:sz w:val="30"/>
          <w:szCs w:val="30"/>
          <w:lang w:val="vi" w:eastAsia="vi" w:bidi="vi"/>
        </w:rPr>
        <w:t>Hệ thống quản lý bao gồm: quản lý bán hàng, quản lý nhân viên, quản lý khách hàng, quản lý nguyên liệu,  quản lý ưu đãi và quản lý sự cố, báo cáo thống kê.</w:t>
      </w:r>
    </w:p>
    <w:p>
      <w:pPr>
        <w:pStyle w:val="10"/>
        <w:keepNext w:val="0"/>
        <w:keepLines w:val="0"/>
        <w:widowControl/>
        <w:suppressLineNumbers w:val="0"/>
        <w:bidi w:val="0"/>
        <w:spacing w:before="0" w:beforeAutospacing="0" w:after="0" w:afterAutospacing="0" w:line="12" w:lineRule="atLeast"/>
        <w:ind w:left="720"/>
        <w:rPr>
          <w:rFonts w:hint="default" w:ascii="Times New Roman" w:hAnsi="Times New Roman" w:eastAsia="Times New Roman" w:cs="Times New Roman"/>
          <w:kern w:val="0"/>
          <w:sz w:val="30"/>
          <w:szCs w:val="30"/>
          <w:lang w:val="vi" w:eastAsia="vi" w:bidi="vi"/>
        </w:rPr>
      </w:pPr>
      <w:r>
        <w:rPr>
          <w:rFonts w:hint="default" w:ascii="Times New Roman" w:hAnsi="Times New Roman" w:eastAsia="Times New Roman" w:cs="Times New Roman"/>
          <w:b/>
          <w:bCs/>
          <w:kern w:val="0"/>
          <w:sz w:val="30"/>
          <w:szCs w:val="30"/>
          <w:lang w:val="vi" w:eastAsia="vi" w:bidi="vi"/>
        </w:rPr>
        <w:t>Quản lý bán hàng:</w:t>
      </w:r>
      <w:r>
        <w:rPr>
          <w:rFonts w:hint="default" w:ascii="Times New Roman" w:hAnsi="Times New Roman" w:eastAsia="Times New Roman" w:cs="Times New Roman"/>
          <w:kern w:val="0"/>
          <w:sz w:val="30"/>
          <w:szCs w:val="30"/>
          <w:lang w:val="vi" w:eastAsia="vi" w:bidi="vi"/>
        </w:rPr>
        <w:t xml:space="preserve"> Khi khách hàng đến, nhân viên sẽ hỏi khách dùng món nào và tiến hành đặt món. Sau đó khách hàng sẽ thanh toán, sử dụng phiếu ưu đãi (nếu có) hoặc nếu khách hàng muốn sử dụng điểm tích lũy, nhân viên sẽ kiểm tra, nếu hợp lệ thì sử dụng. Nhân viên sẽ in hóa đơn sau khi thanh toán hoàn tất và tiến hành cập nhật điểm tích lũy của khách hàng.</w:t>
      </w:r>
    </w:p>
    <w:p>
      <w:pPr>
        <w:pStyle w:val="10"/>
        <w:keepNext w:val="0"/>
        <w:keepLines w:val="0"/>
        <w:widowControl/>
        <w:suppressLineNumbers w:val="0"/>
        <w:bidi w:val="0"/>
        <w:spacing w:before="0" w:beforeAutospacing="0" w:after="0" w:afterAutospacing="0" w:line="12" w:lineRule="atLeast"/>
        <w:ind w:left="720"/>
        <w:rPr>
          <w:rFonts w:hint="default" w:ascii="Times New Roman" w:hAnsi="Times New Roman" w:eastAsia="Times New Roman" w:cs="Times New Roman"/>
          <w:kern w:val="0"/>
          <w:sz w:val="30"/>
          <w:szCs w:val="30"/>
          <w:lang w:val="vi" w:eastAsia="vi" w:bidi="vi"/>
        </w:rPr>
      </w:pPr>
    </w:p>
    <w:p>
      <w:pPr>
        <w:pStyle w:val="10"/>
        <w:keepNext w:val="0"/>
        <w:keepLines w:val="0"/>
        <w:widowControl/>
        <w:suppressLineNumbers w:val="0"/>
        <w:bidi w:val="0"/>
        <w:spacing w:before="0" w:beforeAutospacing="0" w:after="0" w:afterAutospacing="0" w:line="12" w:lineRule="atLeast"/>
        <w:ind w:left="720"/>
        <w:rPr>
          <w:rFonts w:hint="default" w:ascii="Times New Roman" w:hAnsi="Times New Roman" w:eastAsia="Times New Roman" w:cs="Times New Roman"/>
          <w:kern w:val="0"/>
          <w:sz w:val="30"/>
          <w:szCs w:val="30"/>
          <w:lang w:val="vi" w:eastAsia="vi" w:bidi="vi"/>
        </w:rPr>
      </w:pPr>
      <w:r>
        <w:rPr>
          <w:rFonts w:hint="default" w:ascii="Times New Roman" w:hAnsi="Times New Roman" w:eastAsia="Times New Roman" w:cs="Times New Roman"/>
          <w:b/>
          <w:bCs/>
          <w:kern w:val="0"/>
          <w:sz w:val="30"/>
          <w:szCs w:val="30"/>
          <w:lang w:val="vi" w:eastAsia="vi" w:bidi="vi"/>
        </w:rPr>
        <w:t>Quản lý nhân viên</w:t>
      </w:r>
      <w:r>
        <w:rPr>
          <w:rFonts w:hint="default" w:ascii="Times New Roman" w:hAnsi="Times New Roman" w:eastAsia="Times New Roman" w:cs="Times New Roman"/>
          <w:kern w:val="0"/>
          <w:sz w:val="30"/>
          <w:szCs w:val="30"/>
          <w:lang w:val="vi" w:eastAsia="vi" w:bidi="vi"/>
        </w:rPr>
        <w:t>: Nhân viên khi vào làm sẽ được quản lý tạo tài khoản cho riêng mình. Nhân viên khi đã có tài khoản thì có thể tra cứu thông tin, đăng ký ca làm của mình theo ca làm. Nhân viên có thể cập nhật tài khoản của mình nếu cần. Nhân viên thực hiện chấm công trước và sau ca làm. Dựa vào dữ liệu chấm công đó có thể tính được lương cho nhân viên, và xuất phiếu chi để trả lương cho nhân viên.</w:t>
      </w:r>
    </w:p>
    <w:p>
      <w:pPr>
        <w:pStyle w:val="10"/>
        <w:keepNext w:val="0"/>
        <w:keepLines w:val="0"/>
        <w:widowControl/>
        <w:suppressLineNumbers w:val="0"/>
        <w:bidi w:val="0"/>
        <w:spacing w:before="0" w:beforeAutospacing="0" w:after="0" w:afterAutospacing="0" w:line="12" w:lineRule="atLeast"/>
        <w:ind w:left="720"/>
        <w:rPr>
          <w:rFonts w:hint="default" w:ascii="Times New Roman" w:hAnsi="Times New Roman" w:eastAsia="Times New Roman" w:cs="Times New Roman"/>
          <w:kern w:val="0"/>
          <w:sz w:val="30"/>
          <w:szCs w:val="30"/>
          <w:lang w:val="vi" w:eastAsia="vi" w:bidi="vi"/>
        </w:rPr>
      </w:pPr>
    </w:p>
    <w:p>
      <w:pPr>
        <w:pStyle w:val="10"/>
        <w:keepNext w:val="0"/>
        <w:keepLines w:val="0"/>
        <w:widowControl/>
        <w:suppressLineNumbers w:val="0"/>
        <w:bidi w:val="0"/>
        <w:spacing w:before="0" w:beforeAutospacing="0" w:after="0" w:afterAutospacing="0" w:line="12" w:lineRule="atLeast"/>
        <w:ind w:left="720"/>
        <w:rPr>
          <w:rFonts w:hint="default" w:ascii="Times New Roman" w:hAnsi="Times New Roman" w:eastAsia="Times New Roman" w:cs="Times New Roman"/>
          <w:kern w:val="0"/>
          <w:sz w:val="30"/>
          <w:szCs w:val="30"/>
          <w:lang w:val="vi" w:eastAsia="vi" w:bidi="vi"/>
        </w:rPr>
      </w:pPr>
      <w:r>
        <w:rPr>
          <w:rFonts w:hint="default" w:ascii="Times New Roman" w:hAnsi="Times New Roman" w:eastAsia="Times New Roman" w:cs="Times New Roman"/>
          <w:b/>
          <w:bCs/>
          <w:kern w:val="0"/>
          <w:sz w:val="30"/>
          <w:szCs w:val="30"/>
          <w:lang w:val="vi" w:eastAsia="vi" w:bidi="vi"/>
        </w:rPr>
        <w:t>Quản lý khách hàng</w:t>
      </w:r>
      <w:r>
        <w:rPr>
          <w:rFonts w:hint="default" w:ascii="Times New Roman" w:hAnsi="Times New Roman" w:eastAsia="Times New Roman" w:cs="Times New Roman"/>
          <w:kern w:val="0"/>
          <w:sz w:val="30"/>
          <w:szCs w:val="30"/>
          <w:lang w:val="vi" w:eastAsia="vi" w:bidi="vi"/>
        </w:rPr>
        <w:t>: Khách hàng có thể đăng ký tài khoản dựa trên thông tin của mình. Khách hàng dùng tài khoản để tra cứu thông tin cá nhân, xem điểm tích lũy của mình, cập nhật lại thông tin khi cần. </w:t>
      </w:r>
    </w:p>
    <w:p>
      <w:pPr>
        <w:pStyle w:val="10"/>
        <w:keepNext w:val="0"/>
        <w:keepLines w:val="0"/>
        <w:widowControl/>
        <w:suppressLineNumbers w:val="0"/>
        <w:bidi w:val="0"/>
        <w:spacing w:before="0" w:beforeAutospacing="0" w:after="0" w:afterAutospacing="0" w:line="12" w:lineRule="atLeast"/>
        <w:ind w:left="720"/>
        <w:rPr>
          <w:rFonts w:hint="default" w:ascii="Times New Roman" w:hAnsi="Times New Roman" w:eastAsia="Times New Roman" w:cs="Times New Roman"/>
          <w:kern w:val="0"/>
          <w:sz w:val="30"/>
          <w:szCs w:val="30"/>
          <w:lang w:val="vi" w:eastAsia="vi" w:bidi="vi"/>
        </w:rPr>
      </w:pPr>
    </w:p>
    <w:p>
      <w:pPr>
        <w:pStyle w:val="10"/>
        <w:keepNext w:val="0"/>
        <w:keepLines w:val="0"/>
        <w:widowControl/>
        <w:suppressLineNumbers w:val="0"/>
        <w:bidi w:val="0"/>
        <w:spacing w:before="0" w:beforeAutospacing="0" w:after="0" w:afterAutospacing="0" w:line="12" w:lineRule="atLeast"/>
        <w:ind w:left="720"/>
        <w:rPr>
          <w:rFonts w:hint="default" w:ascii="Times New Roman" w:hAnsi="Times New Roman" w:eastAsia="Times New Roman" w:cs="Times New Roman"/>
          <w:kern w:val="0"/>
          <w:sz w:val="30"/>
          <w:szCs w:val="30"/>
          <w:lang w:val="vi" w:eastAsia="vi" w:bidi="vi"/>
        </w:rPr>
      </w:pPr>
      <w:r>
        <w:rPr>
          <w:rFonts w:hint="default" w:ascii="Times New Roman" w:hAnsi="Times New Roman" w:eastAsia="Times New Roman" w:cs="Times New Roman"/>
          <w:b/>
          <w:bCs/>
          <w:kern w:val="0"/>
          <w:sz w:val="30"/>
          <w:szCs w:val="30"/>
          <w:lang w:val="vi" w:eastAsia="vi" w:bidi="vi"/>
        </w:rPr>
        <w:t>Quản lý nguyên liệu</w:t>
      </w:r>
      <w:r>
        <w:rPr>
          <w:rFonts w:hint="default" w:ascii="Times New Roman" w:hAnsi="Times New Roman" w:eastAsia="Times New Roman" w:cs="Times New Roman"/>
          <w:kern w:val="0"/>
          <w:sz w:val="30"/>
          <w:szCs w:val="30"/>
          <w:lang w:val="vi" w:eastAsia="vi" w:bidi="vi"/>
        </w:rPr>
        <w:t>: Quản lý sẽ nhập số lượng nguyên liệu cần mua lên đơn đặt hàng và gửi đơn đến nhà cung cấp. Khi nhà cung cấp giao nguyên liệu, nhân viên sẽ tiến hành kiểm tra, nếu nguyên liệu được giao đúng với đơn đặt hàng thì tiến hành cập nhật lại thông tin nguyên liệu lên hệ thống và xác nhận đơn đặt hàng. Nếu có vấn đề với lô hàng được giao thì thông báo cho nhà cung cấp để xử lý. Sau khi đơn đặt hàng được xác nhận, quản lý tạo phiếu chi để thanh toán cho nhà cung cấp.</w:t>
      </w:r>
    </w:p>
    <w:p>
      <w:pPr>
        <w:pStyle w:val="10"/>
        <w:keepNext w:val="0"/>
        <w:keepLines w:val="0"/>
        <w:widowControl/>
        <w:suppressLineNumbers w:val="0"/>
        <w:bidi w:val="0"/>
        <w:spacing w:before="0" w:beforeAutospacing="0" w:after="0" w:afterAutospacing="0" w:line="12" w:lineRule="atLeast"/>
        <w:ind w:left="720"/>
        <w:rPr>
          <w:rFonts w:hint="default" w:ascii="Times New Roman" w:hAnsi="Times New Roman" w:eastAsia="Times New Roman" w:cs="Times New Roman"/>
          <w:kern w:val="0"/>
          <w:sz w:val="30"/>
          <w:szCs w:val="30"/>
          <w:lang w:val="vi" w:eastAsia="vi" w:bidi="vi"/>
        </w:rPr>
      </w:pPr>
    </w:p>
    <w:p>
      <w:pPr>
        <w:pStyle w:val="10"/>
        <w:keepNext w:val="0"/>
        <w:keepLines w:val="0"/>
        <w:widowControl/>
        <w:suppressLineNumbers w:val="0"/>
        <w:bidi w:val="0"/>
        <w:spacing w:before="0" w:beforeAutospacing="0" w:after="0" w:afterAutospacing="0" w:line="12" w:lineRule="atLeast"/>
        <w:ind w:left="720"/>
        <w:rPr>
          <w:rFonts w:hint="default" w:ascii="Times New Roman" w:hAnsi="Times New Roman" w:eastAsia="Times New Roman" w:cs="Times New Roman"/>
          <w:kern w:val="0"/>
          <w:sz w:val="30"/>
          <w:szCs w:val="30"/>
          <w:lang w:val="vi" w:eastAsia="vi" w:bidi="vi"/>
        </w:rPr>
      </w:pPr>
      <w:r>
        <w:rPr>
          <w:rFonts w:hint="default" w:ascii="Times New Roman" w:hAnsi="Times New Roman" w:eastAsia="Times New Roman" w:cs="Times New Roman"/>
          <w:b/>
          <w:bCs/>
          <w:kern w:val="0"/>
          <w:sz w:val="30"/>
          <w:szCs w:val="30"/>
          <w:lang w:val="vi" w:eastAsia="vi" w:bidi="vi"/>
        </w:rPr>
        <w:t>Quản lý ưu đãi</w:t>
      </w:r>
      <w:r>
        <w:rPr>
          <w:rFonts w:hint="default" w:ascii="Times New Roman" w:hAnsi="Times New Roman" w:eastAsia="Times New Roman" w:cs="Times New Roman"/>
          <w:kern w:val="0"/>
          <w:sz w:val="30"/>
          <w:szCs w:val="30"/>
          <w:lang w:val="vi" w:eastAsia="vi" w:bidi="vi"/>
        </w:rPr>
        <w:t>: Quản lý tạo ưu đãi cần nhập những thông tin cần thiết của ưu đãi như tên ưu đãi hay điều kiện để nhận ưu đãi. Nếu khách hàng sử dụng ưu đãi khi mua hàng, nhân viên tra cứu ưu đãi trên hệ thống để xác nhận. Quản lý có thể cập nhật lại thông tin ưu đãi khi cần.</w:t>
      </w:r>
    </w:p>
    <w:p>
      <w:pPr>
        <w:pStyle w:val="10"/>
        <w:keepNext w:val="0"/>
        <w:keepLines w:val="0"/>
        <w:widowControl/>
        <w:suppressLineNumbers w:val="0"/>
        <w:bidi w:val="0"/>
        <w:spacing w:before="0" w:beforeAutospacing="0" w:after="0" w:afterAutospacing="0" w:line="12" w:lineRule="atLeast"/>
        <w:ind w:left="720"/>
        <w:rPr>
          <w:rFonts w:hint="default" w:ascii="Times New Roman" w:hAnsi="Times New Roman" w:eastAsia="Times New Roman" w:cs="Times New Roman"/>
          <w:kern w:val="0"/>
          <w:sz w:val="30"/>
          <w:szCs w:val="30"/>
          <w:lang w:val="vi" w:eastAsia="vi" w:bidi="vi"/>
        </w:rPr>
      </w:pPr>
    </w:p>
    <w:p>
      <w:pPr>
        <w:pStyle w:val="10"/>
        <w:keepNext w:val="0"/>
        <w:keepLines w:val="0"/>
        <w:widowControl/>
        <w:suppressLineNumbers w:val="0"/>
        <w:bidi w:val="0"/>
        <w:spacing w:before="0" w:beforeAutospacing="0" w:after="0" w:afterAutospacing="0" w:line="12" w:lineRule="atLeast"/>
        <w:ind w:left="720"/>
        <w:jc w:val="left"/>
        <w:rPr>
          <w:rFonts w:hint="default" w:ascii="Times New Roman" w:hAnsi="Times New Roman" w:eastAsia="Times New Roman" w:cs="Times New Roman"/>
          <w:kern w:val="0"/>
          <w:sz w:val="30"/>
          <w:szCs w:val="30"/>
          <w:lang w:val="vi" w:eastAsia="vi" w:bidi="vi"/>
        </w:rPr>
      </w:pPr>
      <w:r>
        <w:rPr>
          <w:rFonts w:hint="default" w:ascii="Times New Roman" w:hAnsi="Times New Roman" w:eastAsia="Times New Roman" w:cs="Times New Roman"/>
          <w:b/>
          <w:bCs/>
          <w:kern w:val="0"/>
          <w:sz w:val="30"/>
          <w:szCs w:val="30"/>
          <w:lang w:val="vi" w:eastAsia="vi" w:bidi="vi"/>
        </w:rPr>
        <w:t>Quản lý sự cố</w:t>
      </w:r>
      <w:r>
        <w:rPr>
          <w:rFonts w:hint="default" w:ascii="Times New Roman" w:hAnsi="Times New Roman" w:eastAsia="Times New Roman" w:cs="Times New Roman"/>
          <w:kern w:val="0"/>
          <w:sz w:val="30"/>
          <w:szCs w:val="30"/>
          <w:lang w:val="vi" w:eastAsia="vi" w:bidi="vi"/>
        </w:rPr>
        <w:t>: Khi khách hàng báo có sự cố thì nhân viên phụ trách có thể kiểm tra sự cố từ hiện trường. Nếu sự việc xảy ra thuộc về phần lỗi của cửa hàng, cần phải bồi thường thì nhân viên tiến hành tạo biểu mẫu để giải quyết sự cố và tạo phiếu chi bồi thường cho khách.</w:t>
      </w:r>
    </w:p>
    <w:p>
      <w:pPr>
        <w:pStyle w:val="10"/>
        <w:keepNext w:val="0"/>
        <w:keepLines w:val="0"/>
        <w:widowControl/>
        <w:suppressLineNumbers w:val="0"/>
        <w:bidi w:val="0"/>
        <w:spacing w:before="0" w:beforeAutospacing="0" w:after="0" w:afterAutospacing="0" w:line="12" w:lineRule="atLeast"/>
        <w:ind w:left="720"/>
        <w:jc w:val="left"/>
        <w:rPr>
          <w:rFonts w:hint="default" w:ascii="Times New Roman" w:hAnsi="Times New Roman" w:eastAsia="Times New Roman" w:cs="Times New Roman"/>
          <w:kern w:val="0"/>
          <w:sz w:val="30"/>
          <w:szCs w:val="30"/>
          <w:lang w:val="vi" w:eastAsia="vi" w:bidi="vi"/>
        </w:rPr>
      </w:pPr>
    </w:p>
    <w:p>
      <w:pPr>
        <w:pStyle w:val="10"/>
        <w:keepNext w:val="0"/>
        <w:keepLines w:val="0"/>
        <w:widowControl/>
        <w:suppressLineNumbers w:val="0"/>
        <w:bidi w:val="0"/>
        <w:spacing w:before="0" w:beforeAutospacing="0" w:after="0" w:afterAutospacing="0" w:line="12" w:lineRule="atLeast"/>
        <w:ind w:left="720"/>
        <w:jc w:val="left"/>
        <w:rPr>
          <w:rFonts w:hint="default" w:ascii="Times New Roman" w:hAnsi="Times New Roman" w:eastAsia="Times New Roman" w:cs="Times New Roman"/>
          <w:kern w:val="0"/>
          <w:sz w:val="30"/>
          <w:szCs w:val="30"/>
          <w:lang w:val="en-US" w:eastAsia="zh-CN" w:bidi="vi"/>
        </w:rPr>
      </w:pPr>
      <w:r>
        <w:rPr>
          <w:rFonts w:hint="default" w:ascii="Times New Roman" w:hAnsi="Times New Roman" w:eastAsia="Times New Roman" w:cs="Times New Roman"/>
          <w:b/>
          <w:bCs/>
          <w:kern w:val="0"/>
          <w:sz w:val="30"/>
          <w:szCs w:val="30"/>
          <w:lang w:val="en-US" w:eastAsia="zh-CN" w:bidi="vi"/>
        </w:rPr>
        <w:t>Báo cáo thống kê</w:t>
      </w:r>
      <w:r>
        <w:rPr>
          <w:rFonts w:hint="default" w:ascii="Times New Roman" w:hAnsi="Times New Roman" w:eastAsia="Times New Roman" w:cs="Times New Roman"/>
          <w:kern w:val="0"/>
          <w:sz w:val="30"/>
          <w:szCs w:val="30"/>
          <w:lang w:val="en-US" w:eastAsia="zh-CN" w:bidi="vi"/>
        </w:rPr>
        <w:t>: Từ những dữ liệu được lưu, hệ thống thống kê và tạo báo cáo theo yêu cầu của quản lý. Hệ thống có tự động tạo những báo cáo cần thiết sẵn để quản lý có thể xem nhanh để có thể nắm được tình hình kinh doanh của cửa hàng.</w:t>
      </w:r>
    </w:p>
    <w:p>
      <w:pPr>
        <w:pStyle w:val="10"/>
        <w:keepNext w:val="0"/>
        <w:keepLines w:val="0"/>
        <w:widowControl/>
        <w:suppressLineNumbers w:val="0"/>
        <w:bidi w:val="0"/>
        <w:spacing w:before="0" w:beforeAutospacing="0" w:after="0" w:afterAutospacing="0" w:line="12" w:lineRule="atLeast"/>
        <w:ind w:left="720"/>
        <w:jc w:val="left"/>
        <w:rPr>
          <w:rFonts w:hint="default" w:ascii="Times New Roman" w:hAnsi="Times New Roman" w:eastAsia="Times New Roman" w:cs="Times New Roman"/>
          <w:kern w:val="0"/>
          <w:sz w:val="30"/>
          <w:szCs w:val="30"/>
          <w:lang w:val="en-US" w:eastAsia="zh-CN" w:bidi="vi"/>
        </w:rPr>
      </w:pPr>
    </w:p>
    <w:p>
      <w:pPr>
        <w:pStyle w:val="10"/>
        <w:keepNext w:val="0"/>
        <w:keepLines w:val="0"/>
        <w:widowControl/>
        <w:suppressLineNumbers w:val="0"/>
        <w:bidi w:val="0"/>
        <w:spacing w:before="0" w:beforeAutospacing="0" w:after="0" w:afterAutospacing="0" w:line="12" w:lineRule="atLeast"/>
        <w:ind w:left="720"/>
        <w:jc w:val="left"/>
        <w:rPr>
          <w:rFonts w:hint="default" w:ascii="Times New Roman" w:hAnsi="Times New Roman" w:eastAsia="Times New Roman" w:cs="Times New Roman"/>
          <w:kern w:val="0"/>
          <w:sz w:val="22"/>
          <w:szCs w:val="22"/>
          <w:lang w:val="en-US" w:eastAsia="zh-CN" w:bidi="vi"/>
        </w:rPr>
      </w:pPr>
    </w:p>
    <w:p>
      <w:pPr>
        <w:pStyle w:val="10"/>
        <w:keepNext w:val="0"/>
        <w:keepLines w:val="0"/>
        <w:widowControl/>
        <w:numPr>
          <w:numId w:val="0"/>
        </w:numPr>
        <w:suppressLineNumbers w:val="0"/>
        <w:shd w:val="clear" w:fill="F5F5F5"/>
        <w:spacing w:before="0" w:beforeAutospacing="0"/>
        <w:ind w:right="0" w:rightChars="0"/>
        <w:jc w:val="left"/>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 xml:space="preserve">2.Thông tin lưu trữ </w:t>
      </w:r>
    </w:p>
    <w:p>
      <w:pPr>
        <w:pStyle w:val="10"/>
        <w:keepNext w:val="0"/>
        <w:keepLines w:val="0"/>
        <w:widowControl/>
        <w:numPr>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b/>
          <w:bCs/>
          <w:kern w:val="0"/>
          <w:sz w:val="30"/>
          <w:szCs w:val="30"/>
          <w:lang w:val="vi-VN" w:eastAsia="vi" w:bidi="vi"/>
        </w:rPr>
        <w:t>+</w:t>
      </w:r>
      <w:r>
        <w:rPr>
          <w:rFonts w:hint="default" w:ascii="Times New Roman" w:hAnsi="Times New Roman" w:eastAsia="Times New Roman" w:cs="Times New Roman"/>
          <w:kern w:val="0"/>
          <w:sz w:val="30"/>
          <w:szCs w:val="30"/>
          <w:lang w:val="vi-VN" w:eastAsia="vi" w:bidi="vi"/>
        </w:rPr>
        <w:t xml:space="preserve">Thông tin nhân viên </w:t>
      </w:r>
    </w:p>
    <w:p>
      <w:pPr>
        <w:pStyle w:val="10"/>
        <w:keepNext w:val="0"/>
        <w:keepLines w:val="0"/>
        <w:widowControl/>
        <w:numPr>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 xml:space="preserve">+Thông tin bán hàng  </w:t>
      </w:r>
    </w:p>
    <w:p>
      <w:pPr>
        <w:pStyle w:val="10"/>
        <w:keepNext w:val="0"/>
        <w:keepLines w:val="0"/>
        <w:widowControl/>
        <w:numPr>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 xml:space="preserve">+Thông tin khách hàng </w:t>
      </w:r>
    </w:p>
    <w:p>
      <w:pPr>
        <w:pStyle w:val="10"/>
        <w:keepNext w:val="0"/>
        <w:keepLines w:val="0"/>
        <w:widowControl/>
        <w:numPr>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+Thông tin ưu đãi</w:t>
      </w:r>
    </w:p>
    <w:p>
      <w:pPr>
        <w:pStyle w:val="10"/>
        <w:keepNext w:val="0"/>
        <w:keepLines w:val="0"/>
        <w:widowControl/>
        <w:numPr>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+Thông tin nguyên liêu</w:t>
      </w:r>
    </w:p>
    <w:p>
      <w:pPr>
        <w:pStyle w:val="10"/>
        <w:keepNext w:val="0"/>
        <w:keepLines w:val="0"/>
        <w:widowControl/>
        <w:numPr>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pPr>
      <w:r>
        <w:rPr>
          <w:rFonts w:hint="default" w:ascii="Times New Roman" w:hAnsi="Times New Roman" w:eastAsia="Times New Roman" w:cs="Times New Roman"/>
          <w:kern w:val="0"/>
          <w:sz w:val="30"/>
          <w:szCs w:val="30"/>
          <w:lang w:val="vi-VN" w:eastAsia="vi" w:bidi="vi"/>
        </w:rPr>
        <w:t>+Thông tin sự cố</w:t>
      </w:r>
    </w:p>
    <w:p>
      <w:pPr>
        <w:pStyle w:val="10"/>
        <w:keepNext w:val="0"/>
        <w:keepLines w:val="0"/>
        <w:widowControl/>
        <w:numPr>
          <w:numId w:val="0"/>
        </w:numPr>
        <w:suppressLineNumbers w:val="0"/>
        <w:shd w:val="clear" w:fill="F5F5F5"/>
        <w:spacing w:before="0" w:beforeAutospacing="0"/>
        <w:ind w:right="0" w:rightChars="0"/>
        <w:jc w:val="left"/>
        <w:rPr>
          <w:rFonts w:hint="default" w:ascii="Times New Roman" w:hAnsi="Times New Roman" w:eastAsia="Times New Roman" w:cs="Times New Roman"/>
          <w:kern w:val="0"/>
          <w:sz w:val="30"/>
          <w:szCs w:val="30"/>
          <w:lang w:val="vi-VN" w:eastAsia="vi" w:bidi="vi"/>
        </w:rPr>
        <w:sectPr>
          <w:pgSz w:w="12240" w:h="15840"/>
          <w:pgMar w:top="840" w:right="1440" w:bottom="280" w:left="1720" w:header="720" w:footer="720" w:gutter="0"/>
          <w:cols w:space="720" w:num="1"/>
        </w:sectPr>
      </w:pPr>
      <w:r>
        <w:rPr>
          <w:rFonts w:hint="default" w:ascii="Times New Roman" w:hAnsi="Times New Roman" w:eastAsia="Times New Roman" w:cs="Times New Roman"/>
          <w:kern w:val="0"/>
          <w:sz w:val="30"/>
          <w:szCs w:val="30"/>
          <w:lang w:val="vi-VN" w:eastAsia="vi" w:bidi="vi"/>
        </w:rPr>
        <w:t>+Thông tin báo cáo thống kê</w:t>
      </w:r>
    </w:p>
    <w:p>
      <w:pPr>
        <w:pStyle w:val="10"/>
        <w:keepNext w:val="0"/>
        <w:keepLines w:val="0"/>
        <w:widowControl/>
        <w:suppressLineNumbers w:val="0"/>
        <w:shd w:val="clear" w:fill="F5F5F5"/>
        <w:spacing w:before="0" w:beforeAutospacing="0"/>
        <w:ind w:left="440" w:leftChars="200" w:firstLine="0" w:firstLineChars="0"/>
        <w:jc w:val="center"/>
        <w:rPr>
          <w:rFonts w:hint="default" w:ascii="Times New Roman" w:hAnsi="Times New Roman" w:eastAsia="Times New Roman" w:cs="Times New Roman"/>
          <w:b/>
          <w:bCs/>
          <w:kern w:val="0"/>
          <w:sz w:val="40"/>
          <w:szCs w:val="40"/>
          <w:lang w:val="vi-VN" w:eastAsia="vi" w:bidi="vi"/>
        </w:rPr>
      </w:pPr>
      <w:r>
        <w:rPr>
          <w:rFonts w:hint="default" w:ascii="Times New Roman" w:hAnsi="Times New Roman" w:eastAsia="Times New Roman" w:cs="Times New Roman"/>
          <w:b/>
          <w:bCs/>
          <w:kern w:val="0"/>
          <w:sz w:val="40"/>
          <w:szCs w:val="40"/>
          <w:lang w:val="vi-VN" w:eastAsia="vi" w:bidi="vi"/>
        </w:rPr>
        <w:t>Chương 3 : Phân Tích Hệ Thống</w:t>
      </w:r>
    </w:p>
    <w:p>
      <w:pPr>
        <w:pStyle w:val="10"/>
        <w:keepNext w:val="0"/>
        <w:keepLines w:val="0"/>
        <w:widowControl/>
        <w:suppressLineNumbers w:val="0"/>
        <w:shd w:val="clear" w:fill="F5F5F5"/>
        <w:spacing w:before="0" w:beforeAutospacing="0"/>
        <w:ind w:left="440" w:leftChars="200" w:firstLine="0" w:firstLineChars="0"/>
        <w:jc w:val="center"/>
        <w:rPr>
          <w:rFonts w:hint="default" w:ascii="Times New Roman" w:hAnsi="Times New Roman" w:eastAsia="Times New Roman" w:cs="Times New Roman"/>
          <w:b/>
          <w:bCs/>
          <w:kern w:val="0"/>
          <w:sz w:val="40"/>
          <w:szCs w:val="40"/>
          <w:lang w:val="vi-VN" w:eastAsia="vi" w:bidi="vi"/>
        </w:rPr>
      </w:pPr>
    </w:p>
    <w:p>
      <w:pPr>
        <w:pStyle w:val="10"/>
        <w:keepNext w:val="0"/>
        <w:keepLines w:val="0"/>
        <w:widowControl/>
        <w:numPr>
          <w:ilvl w:val="0"/>
          <w:numId w:val="7"/>
        </w:numPr>
        <w:suppressLineNumbers w:val="0"/>
        <w:shd w:val="clear" w:fill="F5F5F5"/>
        <w:spacing w:before="0" w:beforeAutospacing="0"/>
        <w:ind w:left="440" w:leftChars="200" w:firstLine="0" w:firstLineChars="0"/>
        <w:jc w:val="left"/>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Mô hình phân rã chức năng</w:t>
      </w:r>
    </w:p>
    <w:p>
      <w:pPr>
        <w:pStyle w:val="10"/>
        <w:keepNext w:val="0"/>
        <w:keepLines w:val="0"/>
        <w:widowControl/>
        <w:numPr>
          <w:numId w:val="0"/>
        </w:numPr>
        <w:suppressLineNumbers w:val="0"/>
        <w:shd w:val="clear" w:fill="F5F5F5"/>
        <w:spacing w:before="0" w:beforeAutospacing="0"/>
        <w:ind w:left="-660" w:leftChars="-300" w:right="0" w:rightChars="0" w:firstLine="0" w:firstLineChars="0"/>
        <w:jc w:val="left"/>
      </w:pPr>
      <w:r>
        <w:drawing>
          <wp:inline distT="0" distB="0" distL="114300" distR="114300">
            <wp:extent cx="6331585" cy="6476365"/>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6331585" cy="6476365"/>
                    </a:xfrm>
                    <a:prstGeom prst="rect">
                      <a:avLst/>
                    </a:prstGeom>
                    <a:noFill/>
                    <a:ln>
                      <a:noFill/>
                    </a:ln>
                  </pic:spPr>
                </pic:pic>
              </a:graphicData>
            </a:graphic>
          </wp:inline>
        </w:drawing>
      </w:r>
    </w:p>
    <w:p>
      <w:pPr>
        <w:pStyle w:val="10"/>
        <w:keepNext w:val="0"/>
        <w:keepLines w:val="0"/>
        <w:widowControl/>
        <w:numPr>
          <w:numId w:val="0"/>
        </w:numPr>
        <w:suppressLineNumbers w:val="0"/>
        <w:shd w:val="clear" w:fill="F5F5F5"/>
        <w:spacing w:before="0" w:beforeAutospacing="0"/>
        <w:ind w:left="-660" w:leftChars="-300" w:right="0" w:rightChars="0" w:firstLine="0" w:firstLineChars="0"/>
        <w:jc w:val="left"/>
      </w:pPr>
    </w:p>
    <w:p>
      <w:pPr>
        <w:pStyle w:val="10"/>
        <w:keepNext w:val="0"/>
        <w:keepLines w:val="0"/>
        <w:widowControl/>
        <w:numPr>
          <w:numId w:val="0"/>
        </w:numPr>
        <w:suppressLineNumbers w:val="0"/>
        <w:shd w:val="clear" w:fill="F5F5F5"/>
        <w:spacing w:before="0" w:beforeAutospacing="0"/>
        <w:ind w:left="-660" w:leftChars="-300" w:right="0" w:rightChars="0" w:firstLine="0" w:firstLineChars="0"/>
        <w:jc w:val="left"/>
      </w:pPr>
    </w:p>
    <w:p>
      <w:pPr>
        <w:pStyle w:val="10"/>
        <w:keepNext w:val="0"/>
        <w:keepLines w:val="0"/>
        <w:widowControl/>
        <w:numPr>
          <w:numId w:val="0"/>
        </w:numPr>
        <w:suppressLineNumbers w:val="0"/>
        <w:shd w:val="clear" w:fill="F5F5F5"/>
        <w:spacing w:before="0" w:beforeAutospacing="0"/>
        <w:ind w:left="-660" w:leftChars="-300" w:right="0" w:rightChars="0" w:firstLine="0" w:firstLineChars="0"/>
        <w:jc w:val="left"/>
      </w:pPr>
    </w:p>
    <w:p>
      <w:pPr>
        <w:pStyle w:val="10"/>
        <w:keepNext w:val="0"/>
        <w:keepLines w:val="0"/>
        <w:widowControl/>
        <w:numPr>
          <w:numId w:val="0"/>
        </w:numPr>
        <w:suppressLineNumbers w:val="0"/>
        <w:shd w:val="clear" w:fill="F5F5F5"/>
        <w:spacing w:before="0" w:beforeAutospacing="0"/>
        <w:ind w:left="-660" w:leftChars="-300" w:right="0" w:rightChars="0" w:firstLine="0" w:firstLineChars="0"/>
        <w:jc w:val="left"/>
      </w:pPr>
    </w:p>
    <w:p>
      <w:pPr>
        <w:pStyle w:val="10"/>
        <w:keepNext w:val="0"/>
        <w:keepLines w:val="0"/>
        <w:widowControl/>
        <w:numPr>
          <w:ilvl w:val="0"/>
          <w:numId w:val="7"/>
        </w:numPr>
        <w:suppressLineNumbers w:val="0"/>
        <w:shd w:val="clear" w:fill="F5F5F5"/>
        <w:spacing w:before="0" w:beforeAutospacing="0"/>
        <w:ind w:left="440" w:leftChars="200" w:firstLine="0" w:firstLineChars="0"/>
        <w:jc w:val="left"/>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Ma Trận Thực Thể Chức Năng</w:t>
      </w:r>
    </w:p>
    <w:p>
      <w:pPr>
        <w:pStyle w:val="10"/>
        <w:keepNext w:val="0"/>
        <w:keepLines w:val="0"/>
        <w:widowControl/>
        <w:numPr>
          <w:numId w:val="0"/>
        </w:numPr>
        <w:suppressLineNumbers w:val="0"/>
        <w:shd w:val="clear" w:fill="F5F5F5"/>
        <w:spacing w:before="0" w:beforeAutospacing="0"/>
        <w:ind w:left="0" w:leftChars="0" w:right="0" w:rightChars="0" w:firstLine="0" w:firstLineChars="0"/>
        <w:jc w:val="left"/>
        <w:rPr>
          <w:rFonts w:hint="default" w:ascii="Times New Roman" w:hAnsi="Times New Roman" w:eastAsia="Times New Roman" w:cs="Times New Roman"/>
          <w:b/>
          <w:bCs/>
          <w:kern w:val="0"/>
          <w:sz w:val="36"/>
          <w:szCs w:val="36"/>
          <w:lang w:val="vi-VN" w:eastAsia="vi" w:bidi="vi"/>
        </w:rPr>
      </w:pPr>
      <w:r>
        <w:drawing>
          <wp:inline distT="0" distB="0" distL="114300" distR="114300">
            <wp:extent cx="5732780" cy="6588760"/>
            <wp:effectExtent l="0" t="0" r="1270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32780" cy="6588760"/>
                    </a:xfrm>
                    <a:prstGeom prst="rect">
                      <a:avLst/>
                    </a:prstGeom>
                    <a:noFill/>
                    <a:ln>
                      <a:noFill/>
                    </a:ln>
                  </pic:spPr>
                </pic:pic>
              </a:graphicData>
            </a:graphic>
          </wp:inline>
        </w:drawing>
      </w:r>
    </w:p>
    <w:p>
      <w:pPr>
        <w:pStyle w:val="10"/>
        <w:keepNext w:val="0"/>
        <w:keepLines w:val="0"/>
        <w:widowControl/>
        <w:numPr>
          <w:numId w:val="0"/>
        </w:numPr>
        <w:suppressLineNumbers w:val="0"/>
        <w:shd w:val="clear" w:fill="F5F5F5"/>
        <w:spacing w:before="0" w:beforeAutospacing="0"/>
        <w:ind w:leftChars="200" w:right="0" w:rightChars="0"/>
        <w:jc w:val="left"/>
        <w:rPr>
          <w:rFonts w:hint="default" w:ascii="Times New Roman" w:hAnsi="Times New Roman" w:eastAsia="Times New Roman" w:cs="Times New Roman"/>
          <w:b/>
          <w:bCs/>
          <w:kern w:val="0"/>
          <w:sz w:val="36"/>
          <w:szCs w:val="36"/>
          <w:lang w:val="vi-VN" w:eastAsia="vi" w:bidi="vi"/>
        </w:rPr>
      </w:pPr>
    </w:p>
    <w:p>
      <w:pPr>
        <w:pStyle w:val="6"/>
        <w:spacing w:before="87"/>
        <w:ind w:left="1406" w:right="900"/>
        <w:jc w:val="center"/>
        <w:rPr>
          <w:rFonts w:hint="default"/>
          <w:lang w:val="vi-VN"/>
        </w:rPr>
      </w:pPr>
    </w:p>
    <w:p>
      <w:pPr>
        <w:pStyle w:val="6"/>
        <w:spacing w:before="87"/>
        <w:ind w:left="1406" w:right="900"/>
        <w:jc w:val="center"/>
        <w:rPr>
          <w:rFonts w:hint="default"/>
          <w:lang w:val="vi-VN"/>
        </w:rPr>
      </w:pPr>
    </w:p>
    <w:p>
      <w:pPr>
        <w:pStyle w:val="6"/>
        <w:spacing w:before="87"/>
        <w:ind w:left="1406" w:right="900"/>
        <w:jc w:val="center"/>
        <w:rPr>
          <w:rFonts w:hint="default"/>
          <w:lang w:val="vi-VN"/>
        </w:rPr>
      </w:pPr>
    </w:p>
    <w:p>
      <w:pPr>
        <w:pStyle w:val="6"/>
        <w:spacing w:before="87"/>
        <w:ind w:left="1406" w:right="900"/>
        <w:jc w:val="center"/>
        <w:rPr>
          <w:rFonts w:hint="default"/>
          <w:lang w:val="vi-VN"/>
        </w:rPr>
      </w:pPr>
    </w:p>
    <w:p>
      <w:pPr>
        <w:pStyle w:val="6"/>
        <w:spacing w:before="87"/>
        <w:ind w:left="1406" w:right="900"/>
        <w:jc w:val="center"/>
        <w:rPr>
          <w:rFonts w:hint="default"/>
          <w:lang w:val="vi-VN"/>
        </w:rPr>
      </w:pPr>
    </w:p>
    <w:p>
      <w:pPr>
        <w:pStyle w:val="6"/>
        <w:spacing w:before="87"/>
        <w:ind w:left="1406" w:right="900"/>
        <w:jc w:val="center"/>
        <w:rPr>
          <w:rFonts w:hint="default"/>
          <w:lang w:val="vi-VN"/>
        </w:rPr>
      </w:pPr>
    </w:p>
    <w:p>
      <w:pPr>
        <w:pStyle w:val="10"/>
        <w:keepNext w:val="0"/>
        <w:keepLines w:val="0"/>
        <w:widowControl/>
        <w:numPr>
          <w:ilvl w:val="0"/>
          <w:numId w:val="7"/>
        </w:numPr>
        <w:suppressLineNumbers w:val="0"/>
        <w:shd w:val="clear" w:fill="F5F5F5"/>
        <w:spacing w:before="0" w:beforeAutospacing="0"/>
        <w:ind w:left="440" w:leftChars="200" w:firstLine="0" w:firstLineChars="0"/>
        <w:jc w:val="left"/>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 xml:space="preserve">Sơ đồ luồng dữ liệu (DFD) </w:t>
      </w:r>
    </w:p>
    <w:p>
      <w:pPr>
        <w:pStyle w:val="10"/>
        <w:keepNext w:val="0"/>
        <w:keepLines w:val="0"/>
        <w:widowControl/>
        <w:numPr>
          <w:numId w:val="0"/>
        </w:numPr>
        <w:suppressLineNumbers w:val="0"/>
        <w:shd w:val="clear" w:fill="F5F5F5"/>
        <w:spacing w:before="0" w:beforeAutospacing="0"/>
        <w:ind w:leftChars="200" w:right="0" w:rightChars="0"/>
        <w:jc w:val="left"/>
        <w:rPr>
          <w:rFonts w:hint="default" w:ascii="Times New Roman" w:hAnsi="Times New Roman" w:eastAsia="Times New Roman" w:cs="Times New Roman"/>
          <w:b/>
          <w:bCs/>
          <w:kern w:val="0"/>
          <w:sz w:val="36"/>
          <w:szCs w:val="36"/>
          <w:lang w:val="vi-VN" w:eastAsia="vi" w:bidi="vi"/>
        </w:rPr>
      </w:pPr>
    </w:p>
    <w:p>
      <w:pPr>
        <w:pStyle w:val="10"/>
        <w:keepNext w:val="0"/>
        <w:keepLines w:val="0"/>
        <w:widowControl/>
        <w:numPr>
          <w:numId w:val="0"/>
        </w:numPr>
        <w:suppressLineNumbers w:val="0"/>
        <w:shd w:val="clear" w:fill="F5F5F5"/>
        <w:spacing w:before="0" w:beforeAutospacing="0"/>
        <w:ind w:leftChars="200" w:right="0" w:rightChars="0"/>
        <w:jc w:val="center"/>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Mô hình m</w:t>
      </w:r>
      <w:r>
        <w:rPr>
          <w:rFonts w:hint="default" w:ascii="Times New Roman" w:hAnsi="Times New Roman" w:eastAsia="Times New Roman" w:cs="Times New Roman"/>
          <w:b/>
          <w:bCs/>
          <w:kern w:val="0"/>
          <w:sz w:val="36"/>
          <w:szCs w:val="36"/>
          <w:lang w:val="vi-VN" w:eastAsia="vi" w:bidi="vi"/>
        </w:rPr>
        <w:t>ức ngữ cảnh của hệ thống quản lý quán cafe</w:t>
      </w:r>
    </w:p>
    <w:p>
      <w:pPr>
        <w:pStyle w:val="10"/>
        <w:keepNext w:val="0"/>
        <w:keepLines w:val="0"/>
        <w:widowControl/>
        <w:numPr>
          <w:numId w:val="0"/>
        </w:numPr>
        <w:suppressLineNumbers w:val="0"/>
        <w:shd w:val="clear" w:fill="F5F5F5"/>
        <w:spacing w:before="0" w:beforeAutospacing="0"/>
        <w:ind w:leftChars="200" w:right="0" w:rightChars="0"/>
        <w:jc w:val="both"/>
      </w:pPr>
      <w:r>
        <w:drawing>
          <wp:inline distT="0" distB="0" distL="114300" distR="114300">
            <wp:extent cx="5761990" cy="5252085"/>
            <wp:effectExtent l="0" t="0" r="139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761990" cy="5252085"/>
                    </a:xfrm>
                    <a:prstGeom prst="rect">
                      <a:avLst/>
                    </a:prstGeom>
                    <a:noFill/>
                    <a:ln>
                      <a:noFill/>
                    </a:ln>
                  </pic:spPr>
                </pic:pic>
              </a:graphicData>
            </a:graphic>
          </wp:inline>
        </w:drawing>
      </w:r>
    </w:p>
    <w:p>
      <w:pPr>
        <w:pStyle w:val="10"/>
        <w:keepNext w:val="0"/>
        <w:keepLines w:val="0"/>
        <w:widowControl/>
        <w:numPr>
          <w:numId w:val="0"/>
        </w:numPr>
        <w:suppressLineNumbers w:val="0"/>
        <w:shd w:val="clear" w:fill="F5F5F5"/>
        <w:spacing w:before="0" w:beforeAutospacing="0"/>
        <w:ind w:leftChars="200" w:right="0" w:rightChars="0"/>
        <w:jc w:val="both"/>
      </w:pPr>
    </w:p>
    <w:p>
      <w:pPr>
        <w:pStyle w:val="10"/>
        <w:keepNext w:val="0"/>
        <w:keepLines w:val="0"/>
        <w:widowControl/>
        <w:numPr>
          <w:numId w:val="0"/>
        </w:numPr>
        <w:suppressLineNumbers w:val="0"/>
        <w:shd w:val="clear" w:fill="F5F5F5"/>
        <w:spacing w:before="0" w:beforeAutospacing="0"/>
        <w:ind w:leftChars="200" w:right="0" w:rightChars="0"/>
        <w:jc w:val="both"/>
      </w:pPr>
    </w:p>
    <w:p>
      <w:pPr>
        <w:pStyle w:val="10"/>
        <w:keepNext w:val="0"/>
        <w:keepLines w:val="0"/>
        <w:widowControl/>
        <w:numPr>
          <w:numId w:val="0"/>
        </w:numPr>
        <w:suppressLineNumbers w:val="0"/>
        <w:shd w:val="clear" w:fill="F5F5F5"/>
        <w:spacing w:before="0" w:beforeAutospacing="0"/>
        <w:ind w:leftChars="200" w:right="0" w:rightChars="0"/>
        <w:jc w:val="both"/>
      </w:pPr>
    </w:p>
    <w:p>
      <w:pPr>
        <w:pStyle w:val="10"/>
        <w:keepNext w:val="0"/>
        <w:keepLines w:val="0"/>
        <w:widowControl/>
        <w:numPr>
          <w:numId w:val="0"/>
        </w:numPr>
        <w:suppressLineNumbers w:val="0"/>
        <w:shd w:val="clear" w:fill="F5F5F5"/>
        <w:spacing w:before="0" w:beforeAutospacing="0"/>
        <w:ind w:leftChars="200" w:right="0" w:rightChars="0"/>
        <w:jc w:val="both"/>
      </w:pPr>
    </w:p>
    <w:p>
      <w:pPr>
        <w:pStyle w:val="10"/>
        <w:keepNext w:val="0"/>
        <w:keepLines w:val="0"/>
        <w:widowControl/>
        <w:numPr>
          <w:numId w:val="0"/>
        </w:numPr>
        <w:suppressLineNumbers w:val="0"/>
        <w:shd w:val="clear" w:fill="F5F5F5"/>
        <w:spacing w:before="0" w:beforeAutospacing="0"/>
        <w:ind w:leftChars="200" w:right="0" w:rightChars="0"/>
        <w:jc w:val="both"/>
      </w:pPr>
    </w:p>
    <w:p>
      <w:pPr>
        <w:pStyle w:val="10"/>
        <w:keepNext w:val="0"/>
        <w:keepLines w:val="0"/>
        <w:widowControl/>
        <w:numPr>
          <w:numId w:val="0"/>
        </w:numPr>
        <w:suppressLineNumbers w:val="0"/>
        <w:shd w:val="clear" w:fill="F5F5F5"/>
        <w:spacing w:before="0" w:beforeAutospacing="0"/>
        <w:ind w:leftChars="200" w:right="0" w:rightChars="0"/>
        <w:jc w:val="both"/>
      </w:pPr>
    </w:p>
    <w:p>
      <w:pPr>
        <w:pStyle w:val="10"/>
        <w:keepNext w:val="0"/>
        <w:keepLines w:val="0"/>
        <w:widowControl/>
        <w:numPr>
          <w:numId w:val="0"/>
        </w:numPr>
        <w:suppressLineNumbers w:val="0"/>
        <w:shd w:val="clear" w:fill="F5F5F5"/>
        <w:spacing w:before="0" w:beforeAutospacing="0"/>
        <w:ind w:leftChars="200" w:right="0" w:rightChars="0"/>
        <w:jc w:val="both"/>
      </w:pPr>
    </w:p>
    <w:p>
      <w:pPr>
        <w:pStyle w:val="10"/>
        <w:keepNext w:val="0"/>
        <w:keepLines w:val="0"/>
        <w:widowControl/>
        <w:numPr>
          <w:numId w:val="0"/>
        </w:numPr>
        <w:suppressLineNumbers w:val="0"/>
        <w:shd w:val="clear" w:fill="F5F5F5"/>
        <w:spacing w:before="0" w:beforeAutospacing="0"/>
        <w:ind w:leftChars="200" w:right="0" w:rightChars="0"/>
        <w:jc w:val="center"/>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Mô hình mức đỉnh của hệ thống quản lý quán cafe</w:t>
      </w:r>
      <w:r>
        <w:drawing>
          <wp:inline distT="0" distB="0" distL="114300" distR="114300">
            <wp:extent cx="5944870" cy="6188710"/>
            <wp:effectExtent l="0" t="0" r="1397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944870" cy="6188710"/>
                    </a:xfrm>
                    <a:prstGeom prst="rect">
                      <a:avLst/>
                    </a:prstGeom>
                    <a:noFill/>
                    <a:ln>
                      <a:noFill/>
                    </a:ln>
                  </pic:spPr>
                </pic:pic>
              </a:graphicData>
            </a:graphic>
          </wp:inline>
        </w:drawing>
      </w:r>
    </w:p>
    <w:p>
      <w:pPr>
        <w:pStyle w:val="10"/>
        <w:keepNext w:val="0"/>
        <w:keepLines w:val="0"/>
        <w:widowControl/>
        <w:numPr>
          <w:numId w:val="0"/>
        </w:numPr>
        <w:suppressLineNumbers w:val="0"/>
        <w:shd w:val="clear" w:fill="F5F5F5"/>
        <w:spacing w:before="0" w:beforeAutospacing="0"/>
        <w:ind w:leftChars="200" w:right="0" w:rightChars="0"/>
        <w:jc w:val="both"/>
        <w:rPr>
          <w:rFonts w:hint="default" w:ascii="Times New Roman" w:hAnsi="Times New Roman" w:eastAsia="Times New Roman" w:cs="Times New Roman"/>
          <w:b/>
          <w:bCs/>
          <w:kern w:val="0"/>
          <w:sz w:val="36"/>
          <w:szCs w:val="36"/>
          <w:lang w:val="vi-VN" w:eastAsia="vi" w:bidi="vi"/>
        </w:rPr>
      </w:pPr>
    </w:p>
    <w:p>
      <w:pPr>
        <w:pStyle w:val="10"/>
        <w:keepNext w:val="0"/>
        <w:keepLines w:val="0"/>
        <w:widowControl/>
        <w:numPr>
          <w:numId w:val="0"/>
        </w:numPr>
        <w:suppressLineNumbers w:val="0"/>
        <w:shd w:val="clear" w:fill="F5F5F5"/>
        <w:spacing w:before="0" w:beforeAutospacing="0"/>
        <w:ind w:leftChars="200" w:right="0" w:rightChars="0"/>
        <w:jc w:val="left"/>
        <w:rPr>
          <w:rFonts w:hint="default" w:ascii="Times New Roman" w:hAnsi="Times New Roman" w:eastAsia="Times New Roman" w:cs="Times New Roman"/>
          <w:b/>
          <w:bCs/>
          <w:kern w:val="0"/>
          <w:sz w:val="36"/>
          <w:szCs w:val="36"/>
          <w:lang w:val="vi-VN" w:eastAsia="vi" w:bidi="vi"/>
        </w:rPr>
      </w:pPr>
    </w:p>
    <w:p>
      <w:pPr>
        <w:pStyle w:val="10"/>
        <w:keepNext w:val="0"/>
        <w:keepLines w:val="0"/>
        <w:widowControl/>
        <w:numPr>
          <w:numId w:val="0"/>
        </w:numPr>
        <w:suppressLineNumbers w:val="0"/>
        <w:shd w:val="clear" w:fill="F5F5F5"/>
        <w:spacing w:before="0" w:beforeAutospacing="0"/>
        <w:ind w:leftChars="200" w:right="0" w:rightChars="0"/>
        <w:jc w:val="left"/>
        <w:rPr>
          <w:rFonts w:hint="default" w:ascii="Times New Roman" w:hAnsi="Times New Roman" w:eastAsia="Times New Roman" w:cs="Times New Roman"/>
          <w:b/>
          <w:bCs/>
          <w:kern w:val="0"/>
          <w:sz w:val="36"/>
          <w:szCs w:val="36"/>
          <w:lang w:val="vi-VN" w:eastAsia="vi" w:bidi="vi"/>
        </w:rPr>
      </w:pPr>
    </w:p>
    <w:p>
      <w:pPr>
        <w:pStyle w:val="10"/>
        <w:keepNext w:val="0"/>
        <w:keepLines w:val="0"/>
        <w:widowControl/>
        <w:numPr>
          <w:numId w:val="0"/>
        </w:numPr>
        <w:suppressLineNumbers w:val="0"/>
        <w:shd w:val="clear" w:fill="F5F5F5"/>
        <w:spacing w:before="0" w:beforeAutospacing="0"/>
        <w:ind w:leftChars="200" w:right="0" w:rightChars="0"/>
        <w:jc w:val="left"/>
        <w:rPr>
          <w:rFonts w:hint="default" w:ascii="Times New Roman" w:hAnsi="Times New Roman" w:eastAsia="Times New Roman" w:cs="Times New Roman"/>
          <w:b/>
          <w:bCs/>
          <w:kern w:val="0"/>
          <w:sz w:val="36"/>
          <w:szCs w:val="36"/>
          <w:lang w:val="vi-VN" w:eastAsia="vi" w:bidi="vi"/>
        </w:rPr>
      </w:pPr>
    </w:p>
    <w:p>
      <w:pPr>
        <w:pStyle w:val="10"/>
        <w:keepNext w:val="0"/>
        <w:keepLines w:val="0"/>
        <w:widowControl/>
        <w:numPr>
          <w:numId w:val="0"/>
        </w:numPr>
        <w:suppressLineNumbers w:val="0"/>
        <w:shd w:val="clear" w:fill="F5F5F5"/>
        <w:spacing w:before="0" w:beforeAutospacing="0"/>
        <w:ind w:leftChars="200" w:right="0" w:rightChars="0"/>
        <w:jc w:val="left"/>
        <w:rPr>
          <w:rFonts w:hint="default" w:ascii="Times New Roman" w:hAnsi="Times New Roman" w:eastAsia="Times New Roman" w:cs="Times New Roman"/>
          <w:b/>
          <w:bCs/>
          <w:kern w:val="0"/>
          <w:sz w:val="36"/>
          <w:szCs w:val="36"/>
          <w:lang w:val="vi-VN" w:eastAsia="vi" w:bidi="vi"/>
        </w:rPr>
      </w:pPr>
    </w:p>
    <w:p>
      <w:pPr>
        <w:pStyle w:val="10"/>
        <w:keepNext w:val="0"/>
        <w:keepLines w:val="0"/>
        <w:widowControl/>
        <w:numPr>
          <w:numId w:val="0"/>
        </w:numPr>
        <w:suppressLineNumbers w:val="0"/>
        <w:shd w:val="clear" w:fill="F5F5F5"/>
        <w:spacing w:before="0" w:beforeAutospacing="0"/>
        <w:ind w:leftChars="200" w:right="0" w:rightChars="0"/>
        <w:jc w:val="left"/>
        <w:rPr>
          <w:rFonts w:hint="default" w:ascii="Times New Roman" w:hAnsi="Times New Roman" w:eastAsia="Times New Roman" w:cs="Times New Roman"/>
          <w:b/>
          <w:bCs/>
          <w:kern w:val="0"/>
          <w:sz w:val="36"/>
          <w:szCs w:val="36"/>
          <w:lang w:val="vi-VN" w:eastAsia="vi" w:bidi="vi"/>
        </w:rPr>
      </w:pPr>
    </w:p>
    <w:p>
      <w:pPr>
        <w:pStyle w:val="10"/>
        <w:keepNext w:val="0"/>
        <w:keepLines w:val="0"/>
        <w:widowControl/>
        <w:numPr>
          <w:numId w:val="0"/>
        </w:numPr>
        <w:suppressLineNumbers w:val="0"/>
        <w:shd w:val="clear" w:fill="F5F5F5"/>
        <w:spacing w:before="0" w:beforeAutospacing="0"/>
        <w:ind w:leftChars="200" w:right="0" w:rightChars="0"/>
        <w:jc w:val="center"/>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Mô hình dòng dữ liệu logic mức 1 của tiến trình 1 - Quản lý bàn hàng</w:t>
      </w:r>
    </w:p>
    <w:p>
      <w:pPr>
        <w:pStyle w:val="10"/>
        <w:keepNext w:val="0"/>
        <w:keepLines w:val="0"/>
        <w:widowControl/>
        <w:numPr>
          <w:numId w:val="0"/>
        </w:numPr>
        <w:suppressLineNumbers w:val="0"/>
        <w:shd w:val="clear" w:fill="F5F5F5"/>
        <w:spacing w:before="0" w:beforeAutospacing="0"/>
        <w:ind w:leftChars="200" w:right="0" w:rightChars="0"/>
        <w:jc w:val="center"/>
      </w:pPr>
      <w:r>
        <w:drawing>
          <wp:inline distT="0" distB="0" distL="114300" distR="114300">
            <wp:extent cx="6097270" cy="7774305"/>
            <wp:effectExtent l="0" t="0" r="1397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6097270" cy="7774305"/>
                    </a:xfrm>
                    <a:prstGeom prst="rect">
                      <a:avLst/>
                    </a:prstGeom>
                    <a:noFill/>
                    <a:ln>
                      <a:noFill/>
                    </a:ln>
                  </pic:spPr>
                </pic:pic>
              </a:graphicData>
            </a:graphic>
          </wp:inline>
        </w:drawing>
      </w:r>
    </w:p>
    <w:p>
      <w:pPr>
        <w:pStyle w:val="10"/>
        <w:keepNext w:val="0"/>
        <w:keepLines w:val="0"/>
        <w:widowControl/>
        <w:numPr>
          <w:numId w:val="0"/>
        </w:numPr>
        <w:suppressLineNumbers w:val="0"/>
        <w:shd w:val="clear" w:fill="F5F5F5"/>
        <w:spacing w:before="0" w:beforeAutospacing="0"/>
        <w:ind w:leftChars="200" w:right="0" w:rightChars="0"/>
        <w:jc w:val="center"/>
      </w:pPr>
    </w:p>
    <w:p>
      <w:pPr>
        <w:pStyle w:val="10"/>
        <w:keepNext w:val="0"/>
        <w:keepLines w:val="0"/>
        <w:widowControl/>
        <w:numPr>
          <w:numId w:val="0"/>
        </w:numPr>
        <w:suppressLineNumbers w:val="0"/>
        <w:shd w:val="clear" w:fill="F5F5F5"/>
        <w:spacing w:before="0" w:beforeAutospacing="0"/>
        <w:ind w:leftChars="200" w:right="0" w:rightChars="0"/>
        <w:jc w:val="center"/>
      </w:pPr>
    </w:p>
    <w:p>
      <w:pPr>
        <w:pStyle w:val="10"/>
        <w:keepNext w:val="0"/>
        <w:keepLines w:val="0"/>
        <w:widowControl/>
        <w:numPr>
          <w:ilvl w:val="0"/>
          <w:numId w:val="0"/>
        </w:numPr>
        <w:suppressLineNumbers w:val="0"/>
        <w:shd w:val="clear" w:fill="F5F5F5"/>
        <w:spacing w:before="0" w:beforeAutospacing="0"/>
        <w:ind w:leftChars="200" w:right="0" w:rightChars="0"/>
        <w:jc w:val="center"/>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Mô hình dòng dữ liệu logic mức 1 của tiến trình 2 - Quản lý nhân viên</w:t>
      </w:r>
    </w:p>
    <w:p>
      <w:pPr>
        <w:pStyle w:val="10"/>
        <w:keepNext w:val="0"/>
        <w:keepLines w:val="0"/>
        <w:widowControl/>
        <w:numPr>
          <w:ilvl w:val="0"/>
          <w:numId w:val="0"/>
        </w:numPr>
        <w:suppressLineNumbers w:val="0"/>
        <w:shd w:val="clear" w:fill="F5F5F5"/>
        <w:spacing w:before="0" w:beforeAutospacing="0"/>
        <w:ind w:leftChars="200" w:right="0" w:rightChars="0"/>
        <w:jc w:val="center"/>
      </w:pPr>
      <w:r>
        <w:drawing>
          <wp:inline distT="0" distB="0" distL="114300" distR="114300">
            <wp:extent cx="5758815" cy="745172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758815" cy="745172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5F5F5"/>
        <w:spacing w:before="0" w:beforeAutospacing="0"/>
        <w:ind w:leftChars="200" w:right="0" w:rightChars="0"/>
        <w:jc w:val="center"/>
      </w:pPr>
    </w:p>
    <w:p>
      <w:pPr>
        <w:pStyle w:val="10"/>
        <w:keepNext w:val="0"/>
        <w:keepLines w:val="0"/>
        <w:widowControl/>
        <w:numPr>
          <w:ilvl w:val="0"/>
          <w:numId w:val="0"/>
        </w:numPr>
        <w:suppressLineNumbers w:val="0"/>
        <w:shd w:val="clear" w:fill="F5F5F5"/>
        <w:spacing w:before="0" w:beforeAutospacing="0"/>
        <w:ind w:leftChars="200" w:right="0" w:rightChars="0"/>
        <w:jc w:val="center"/>
      </w:pPr>
    </w:p>
    <w:p>
      <w:pPr>
        <w:pStyle w:val="10"/>
        <w:keepNext w:val="0"/>
        <w:keepLines w:val="0"/>
        <w:widowControl/>
        <w:numPr>
          <w:ilvl w:val="0"/>
          <w:numId w:val="0"/>
        </w:numPr>
        <w:suppressLineNumbers w:val="0"/>
        <w:shd w:val="clear" w:fill="F5F5F5"/>
        <w:spacing w:before="0" w:beforeAutospacing="0"/>
        <w:ind w:leftChars="200" w:right="0" w:rightChars="0"/>
        <w:jc w:val="center"/>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Mô hình dòng dữ liệu logic mức 1 của tiến trình 3 - Quản lý khách hàng</w:t>
      </w:r>
    </w:p>
    <w:p>
      <w:pPr>
        <w:pStyle w:val="10"/>
        <w:keepNext w:val="0"/>
        <w:keepLines w:val="0"/>
        <w:widowControl/>
        <w:numPr>
          <w:ilvl w:val="0"/>
          <w:numId w:val="0"/>
        </w:numPr>
        <w:suppressLineNumbers w:val="0"/>
        <w:shd w:val="clear" w:fill="F5F5F5"/>
        <w:spacing w:before="0" w:beforeAutospacing="0"/>
        <w:ind w:leftChars="200" w:right="0" w:rightChars="0"/>
        <w:jc w:val="center"/>
      </w:pPr>
      <w:r>
        <w:drawing>
          <wp:inline distT="0" distB="0" distL="114300" distR="114300">
            <wp:extent cx="5758815" cy="7774305"/>
            <wp:effectExtent l="0" t="0" r="190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58815" cy="777430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5F5F5"/>
        <w:spacing w:before="0" w:beforeAutospacing="0"/>
        <w:ind w:leftChars="200" w:right="0" w:rightChars="0"/>
        <w:jc w:val="center"/>
      </w:pPr>
    </w:p>
    <w:p>
      <w:pPr>
        <w:pStyle w:val="10"/>
        <w:keepNext w:val="0"/>
        <w:keepLines w:val="0"/>
        <w:widowControl/>
        <w:numPr>
          <w:ilvl w:val="0"/>
          <w:numId w:val="0"/>
        </w:numPr>
        <w:suppressLineNumbers w:val="0"/>
        <w:shd w:val="clear" w:fill="F5F5F5"/>
        <w:spacing w:before="0" w:beforeAutospacing="0"/>
        <w:ind w:leftChars="200" w:right="0" w:rightChars="0"/>
        <w:jc w:val="center"/>
      </w:pPr>
    </w:p>
    <w:p>
      <w:pPr>
        <w:pStyle w:val="10"/>
        <w:keepNext w:val="0"/>
        <w:keepLines w:val="0"/>
        <w:widowControl/>
        <w:numPr>
          <w:ilvl w:val="0"/>
          <w:numId w:val="0"/>
        </w:numPr>
        <w:suppressLineNumbers w:val="0"/>
        <w:shd w:val="clear" w:fill="F5F5F5"/>
        <w:spacing w:before="0" w:beforeAutospacing="0"/>
        <w:ind w:leftChars="200" w:right="0" w:rightChars="0"/>
        <w:jc w:val="center"/>
        <w:rPr>
          <w:rFonts w:hint="default"/>
          <w:lang w:val="vi-VN" w:eastAsia="vi"/>
        </w:rPr>
      </w:pPr>
    </w:p>
    <w:p>
      <w:pPr>
        <w:pStyle w:val="10"/>
        <w:keepNext w:val="0"/>
        <w:keepLines w:val="0"/>
        <w:widowControl/>
        <w:numPr>
          <w:ilvl w:val="0"/>
          <w:numId w:val="0"/>
        </w:numPr>
        <w:suppressLineNumbers w:val="0"/>
        <w:shd w:val="clear" w:fill="F5F5F5"/>
        <w:spacing w:before="0" w:beforeAutospacing="0"/>
        <w:ind w:leftChars="200" w:right="0" w:rightChars="0"/>
        <w:jc w:val="center"/>
        <w:rPr>
          <w:rFonts w:hint="default"/>
          <w:lang w:val="vi-VN" w:eastAsia="vi"/>
        </w:rPr>
      </w:pPr>
    </w:p>
    <w:p>
      <w:pPr>
        <w:pStyle w:val="10"/>
        <w:keepNext w:val="0"/>
        <w:keepLines w:val="0"/>
        <w:widowControl/>
        <w:numPr>
          <w:ilvl w:val="0"/>
          <w:numId w:val="0"/>
        </w:numPr>
        <w:suppressLineNumbers w:val="0"/>
        <w:shd w:val="clear" w:fill="F5F5F5"/>
        <w:spacing w:before="0" w:beforeAutospacing="0"/>
        <w:ind w:leftChars="200" w:right="0" w:rightChars="0"/>
        <w:jc w:val="center"/>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Mô hình dòng dữ liệu logic mức 1 của tiến trình 4 - Quản lý nguyên liệu</w:t>
      </w:r>
    </w:p>
    <w:p>
      <w:pPr>
        <w:pStyle w:val="10"/>
        <w:keepNext w:val="0"/>
        <w:keepLines w:val="0"/>
        <w:widowControl/>
        <w:numPr>
          <w:ilvl w:val="0"/>
          <w:numId w:val="0"/>
        </w:numPr>
        <w:suppressLineNumbers w:val="0"/>
        <w:shd w:val="clear" w:fill="F5F5F5"/>
        <w:spacing w:before="0" w:beforeAutospacing="0"/>
        <w:ind w:leftChars="200" w:right="0" w:rightChars="0"/>
        <w:jc w:val="center"/>
        <w:rPr>
          <w:rFonts w:hint="default" w:ascii="Times New Roman" w:hAnsi="Times New Roman" w:eastAsia="Times New Roman" w:cs="Times New Roman"/>
          <w:b/>
          <w:bCs/>
          <w:kern w:val="0"/>
          <w:sz w:val="36"/>
          <w:szCs w:val="36"/>
          <w:lang w:val="vi-VN" w:eastAsia="vi" w:bidi="vi"/>
        </w:rPr>
      </w:pPr>
      <w:r>
        <w:drawing>
          <wp:inline distT="0" distB="0" distL="114300" distR="114300">
            <wp:extent cx="5570220" cy="716089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570220" cy="7160895"/>
                    </a:xfrm>
                    <a:prstGeom prst="rect">
                      <a:avLst/>
                    </a:prstGeom>
                    <a:noFill/>
                    <a:ln>
                      <a:noFill/>
                    </a:ln>
                  </pic:spPr>
                </pic:pic>
              </a:graphicData>
            </a:graphic>
          </wp:inline>
        </w:drawing>
      </w:r>
    </w:p>
    <w:p>
      <w:pPr>
        <w:pStyle w:val="10"/>
        <w:keepNext w:val="0"/>
        <w:keepLines w:val="0"/>
        <w:widowControl/>
        <w:numPr>
          <w:numId w:val="0"/>
        </w:numPr>
        <w:suppressLineNumbers w:val="0"/>
        <w:shd w:val="clear" w:fill="F5F5F5"/>
        <w:spacing w:before="0" w:beforeAutospacing="0"/>
        <w:ind w:leftChars="200" w:right="0" w:rightChars="0"/>
        <w:jc w:val="center"/>
        <w:rPr>
          <w:rFonts w:hint="default"/>
          <w:lang w:val="vi-VN" w:eastAsia="vi"/>
        </w:rPr>
      </w:pPr>
    </w:p>
    <w:p>
      <w:pPr>
        <w:pStyle w:val="10"/>
        <w:keepNext w:val="0"/>
        <w:keepLines w:val="0"/>
        <w:widowControl/>
        <w:numPr>
          <w:numId w:val="0"/>
        </w:numPr>
        <w:suppressLineNumbers w:val="0"/>
        <w:shd w:val="clear" w:fill="F5F5F5"/>
        <w:spacing w:before="0" w:beforeAutospacing="0"/>
        <w:ind w:leftChars="200" w:right="0" w:rightChars="0"/>
        <w:jc w:val="center"/>
        <w:rPr>
          <w:rFonts w:hint="default"/>
          <w:lang w:val="vi-VN" w:eastAsia="vi"/>
        </w:rPr>
      </w:pPr>
    </w:p>
    <w:p>
      <w:pPr>
        <w:pStyle w:val="10"/>
        <w:keepNext w:val="0"/>
        <w:keepLines w:val="0"/>
        <w:widowControl/>
        <w:numPr>
          <w:ilvl w:val="0"/>
          <w:numId w:val="0"/>
        </w:numPr>
        <w:suppressLineNumbers w:val="0"/>
        <w:shd w:val="clear" w:fill="F5F5F5"/>
        <w:spacing w:before="0" w:beforeAutospacing="0"/>
        <w:ind w:leftChars="200" w:right="0" w:rightChars="0"/>
        <w:jc w:val="center"/>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 xml:space="preserve">Mô hình dòng dữ liệu logic mức 1 của tiến trình 5 - Quản lý ưu đãi </w:t>
      </w:r>
    </w:p>
    <w:p>
      <w:pPr>
        <w:pStyle w:val="10"/>
        <w:keepNext w:val="0"/>
        <w:keepLines w:val="0"/>
        <w:widowControl/>
        <w:numPr>
          <w:ilvl w:val="0"/>
          <w:numId w:val="0"/>
        </w:numPr>
        <w:suppressLineNumbers w:val="0"/>
        <w:shd w:val="clear" w:fill="F5F5F5"/>
        <w:spacing w:before="0" w:beforeAutospacing="0"/>
        <w:ind w:leftChars="200" w:right="0" w:rightChars="0"/>
        <w:jc w:val="center"/>
      </w:pPr>
      <w:r>
        <w:drawing>
          <wp:inline distT="0" distB="0" distL="114300" distR="114300">
            <wp:extent cx="5761355" cy="7499350"/>
            <wp:effectExtent l="0" t="0" r="1460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761355" cy="7499350"/>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5F5F5"/>
        <w:spacing w:before="0" w:beforeAutospacing="0"/>
        <w:ind w:leftChars="200" w:right="0" w:rightChars="0"/>
        <w:jc w:val="center"/>
      </w:pPr>
    </w:p>
    <w:p>
      <w:pPr>
        <w:pStyle w:val="10"/>
        <w:keepNext w:val="0"/>
        <w:keepLines w:val="0"/>
        <w:widowControl/>
        <w:numPr>
          <w:ilvl w:val="0"/>
          <w:numId w:val="0"/>
        </w:numPr>
        <w:suppressLineNumbers w:val="0"/>
        <w:shd w:val="clear" w:fill="F5F5F5"/>
        <w:spacing w:before="0" w:beforeAutospacing="0"/>
        <w:ind w:leftChars="200" w:right="0" w:rightChars="0"/>
        <w:jc w:val="center"/>
      </w:pPr>
    </w:p>
    <w:p>
      <w:pPr>
        <w:pStyle w:val="10"/>
        <w:keepNext w:val="0"/>
        <w:keepLines w:val="0"/>
        <w:widowControl/>
        <w:numPr>
          <w:ilvl w:val="0"/>
          <w:numId w:val="0"/>
        </w:numPr>
        <w:suppressLineNumbers w:val="0"/>
        <w:shd w:val="clear" w:fill="F5F5F5"/>
        <w:spacing w:before="0" w:beforeAutospacing="0"/>
        <w:ind w:leftChars="200" w:right="0" w:rightChars="0"/>
        <w:jc w:val="center"/>
      </w:pPr>
    </w:p>
    <w:p>
      <w:pPr>
        <w:pStyle w:val="10"/>
        <w:keepNext w:val="0"/>
        <w:keepLines w:val="0"/>
        <w:widowControl/>
        <w:numPr>
          <w:ilvl w:val="0"/>
          <w:numId w:val="0"/>
        </w:numPr>
        <w:suppressLineNumbers w:val="0"/>
        <w:shd w:val="clear" w:fill="F5F5F5"/>
        <w:spacing w:before="0" w:beforeAutospacing="0"/>
        <w:ind w:leftChars="200" w:right="0" w:rightChars="0"/>
        <w:jc w:val="center"/>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Mô hình dòng dữ liệu logic mức 1 của tiến trình 6 - Quản lý sự cố</w:t>
      </w:r>
    </w:p>
    <w:p>
      <w:pPr>
        <w:pStyle w:val="10"/>
        <w:keepNext w:val="0"/>
        <w:keepLines w:val="0"/>
        <w:widowControl/>
        <w:numPr>
          <w:ilvl w:val="0"/>
          <w:numId w:val="0"/>
        </w:numPr>
        <w:suppressLineNumbers w:val="0"/>
        <w:shd w:val="clear" w:fill="F5F5F5"/>
        <w:spacing w:before="0" w:beforeAutospacing="0"/>
        <w:ind w:leftChars="200" w:right="0" w:rightChars="0"/>
        <w:jc w:val="center"/>
      </w:pPr>
      <w:r>
        <w:rPr>
          <w:rFonts w:hint="default" w:ascii="Times New Roman" w:hAnsi="Times New Roman" w:eastAsia="Times New Roman" w:cs="Times New Roman"/>
          <w:b/>
          <w:bCs/>
          <w:kern w:val="0"/>
          <w:sz w:val="36"/>
          <w:szCs w:val="36"/>
          <w:lang w:val="vi-VN" w:eastAsia="vi" w:bidi="vi"/>
        </w:rPr>
        <w:t xml:space="preserve"> </w:t>
      </w:r>
      <w:r>
        <w:drawing>
          <wp:inline distT="0" distB="0" distL="114300" distR="114300">
            <wp:extent cx="5760720" cy="7839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760720" cy="783907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5F5F5"/>
        <w:spacing w:before="0" w:beforeAutospacing="0"/>
        <w:ind w:leftChars="200" w:right="0" w:rightChars="0"/>
        <w:jc w:val="center"/>
      </w:pPr>
    </w:p>
    <w:p>
      <w:pPr>
        <w:pStyle w:val="10"/>
        <w:keepNext w:val="0"/>
        <w:keepLines w:val="0"/>
        <w:widowControl/>
        <w:numPr>
          <w:ilvl w:val="0"/>
          <w:numId w:val="0"/>
        </w:numPr>
        <w:suppressLineNumbers w:val="0"/>
        <w:shd w:val="clear" w:fill="F5F5F5"/>
        <w:spacing w:before="0" w:beforeAutospacing="0"/>
        <w:ind w:leftChars="200" w:right="0" w:rightChars="0"/>
        <w:jc w:val="center"/>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Mô hình dòng dữ liệu logic mức 1 của tiến trình 7 - Báo cáo thống kê</w:t>
      </w:r>
    </w:p>
    <w:p>
      <w:pPr>
        <w:pStyle w:val="10"/>
        <w:keepNext w:val="0"/>
        <w:keepLines w:val="0"/>
        <w:widowControl/>
        <w:numPr>
          <w:ilvl w:val="0"/>
          <w:numId w:val="0"/>
        </w:numPr>
        <w:suppressLineNumbers w:val="0"/>
        <w:shd w:val="clear" w:fill="F5F5F5"/>
        <w:spacing w:before="0" w:beforeAutospacing="0"/>
        <w:ind w:leftChars="200" w:right="0" w:rightChars="0"/>
        <w:jc w:val="center"/>
      </w:pPr>
      <w:r>
        <w:drawing>
          <wp:inline distT="0" distB="0" distL="114300" distR="114300">
            <wp:extent cx="5764530" cy="7934325"/>
            <wp:effectExtent l="0" t="0" r="1143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764530" cy="793432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5F5F5"/>
        <w:spacing w:before="0" w:beforeAutospacing="0"/>
        <w:ind w:leftChars="200" w:right="0" w:rightChars="0"/>
        <w:jc w:val="center"/>
      </w:pPr>
    </w:p>
    <w:p>
      <w:pPr>
        <w:pStyle w:val="10"/>
        <w:keepNext w:val="0"/>
        <w:keepLines w:val="0"/>
        <w:widowControl/>
        <w:numPr>
          <w:ilvl w:val="0"/>
          <w:numId w:val="0"/>
        </w:numPr>
        <w:suppressLineNumbers w:val="0"/>
        <w:shd w:val="clear" w:fill="F5F5F5"/>
        <w:spacing w:before="0" w:beforeAutospacing="0"/>
        <w:ind w:leftChars="200" w:right="0" w:rightChars="0"/>
        <w:jc w:val="center"/>
      </w:pPr>
    </w:p>
    <w:p>
      <w:pPr>
        <w:pStyle w:val="10"/>
        <w:keepNext w:val="0"/>
        <w:keepLines w:val="0"/>
        <w:widowControl/>
        <w:numPr>
          <w:ilvl w:val="0"/>
          <w:numId w:val="7"/>
        </w:numPr>
        <w:suppressLineNumbers w:val="0"/>
        <w:shd w:val="clear" w:fill="F5F5F5"/>
        <w:spacing w:before="0" w:beforeAutospacing="0"/>
        <w:ind w:left="440" w:leftChars="200" w:right="0" w:rightChars="0" w:firstLine="0" w:firstLineChars="0"/>
        <w:jc w:val="left"/>
        <w:rPr>
          <w:rFonts w:hint="default" w:ascii="Times New Roman" w:hAnsi="Times New Roman" w:eastAsia="Times New Roman" w:cs="Times New Roman"/>
          <w:b/>
          <w:bCs/>
          <w:kern w:val="0"/>
          <w:sz w:val="36"/>
          <w:szCs w:val="36"/>
          <w:lang w:val="vi-VN" w:eastAsia="vi" w:bidi="vi"/>
        </w:rPr>
      </w:pPr>
      <w:r>
        <w:rPr>
          <w:rFonts w:hint="default" w:ascii="Times New Roman" w:hAnsi="Times New Roman" w:eastAsia="Times New Roman" w:cs="Times New Roman"/>
          <w:b/>
          <w:bCs/>
          <w:kern w:val="0"/>
          <w:sz w:val="36"/>
          <w:szCs w:val="36"/>
          <w:lang w:val="vi-VN" w:eastAsia="vi" w:bidi="vi"/>
        </w:rPr>
        <w:t>Sơ đồ mối quan hệ thực thể </w:t>
      </w:r>
    </w:p>
    <w:p>
      <w:pPr>
        <w:pStyle w:val="10"/>
        <w:keepNext w:val="0"/>
        <w:keepLines w:val="0"/>
        <w:widowControl/>
        <w:numPr>
          <w:numId w:val="0"/>
        </w:numPr>
        <w:suppressLineNumbers w:val="0"/>
        <w:shd w:val="clear" w:fill="F5F5F5"/>
        <w:spacing w:before="0" w:beforeAutospacing="0"/>
        <w:ind w:left="-1540" w:leftChars="-700" w:right="-1258" w:rightChars="-572" w:firstLine="0" w:firstLineChars="0"/>
        <w:jc w:val="left"/>
      </w:pPr>
      <w:r>
        <w:drawing>
          <wp:inline distT="0" distB="0" distL="114300" distR="114300">
            <wp:extent cx="7392035" cy="8234045"/>
            <wp:effectExtent l="0" t="0" r="1460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7392035" cy="8234045"/>
                    </a:xfrm>
                    <a:prstGeom prst="rect">
                      <a:avLst/>
                    </a:prstGeom>
                    <a:noFill/>
                    <a:ln>
                      <a:noFill/>
                    </a:ln>
                  </pic:spPr>
                </pic:pic>
              </a:graphicData>
            </a:graphic>
          </wp:inline>
        </w:drawing>
      </w:r>
    </w:p>
    <w:p>
      <w:pPr>
        <w:pStyle w:val="10"/>
        <w:keepNext w:val="0"/>
        <w:keepLines w:val="0"/>
        <w:widowControl/>
        <w:suppressLineNumbers w:val="0"/>
        <w:shd w:val="clear" w:fill="F5F5F5"/>
        <w:spacing w:before="0" w:beforeAutospacing="0"/>
        <w:ind w:left="440" w:leftChars="200" w:firstLine="0" w:firstLineChars="0"/>
        <w:jc w:val="center"/>
        <w:rPr>
          <w:rFonts w:hint="default" w:ascii="Times New Roman" w:hAnsi="Times New Roman" w:eastAsia="Times New Roman" w:cs="Times New Roman"/>
          <w:b/>
          <w:bCs/>
          <w:w w:val="105"/>
          <w:kern w:val="0"/>
          <w:sz w:val="40"/>
          <w:szCs w:val="40"/>
          <w:lang w:val="vi-VN" w:eastAsia="vi" w:bidi="vi"/>
        </w:rPr>
      </w:pPr>
      <w:r>
        <w:rPr>
          <w:rFonts w:hint="default" w:ascii="Times New Roman" w:hAnsi="Times New Roman" w:eastAsia="Times New Roman" w:cs="Times New Roman"/>
          <w:b/>
          <w:bCs/>
          <w:w w:val="105"/>
          <w:kern w:val="0"/>
          <w:sz w:val="40"/>
          <w:szCs w:val="40"/>
          <w:lang w:val="vi-VN" w:eastAsia="vi" w:bidi="vi"/>
        </w:rPr>
        <w:t>Chương IV : Thiết kế hệ thống</w:t>
      </w:r>
    </w:p>
    <w:p>
      <w:pPr>
        <w:pStyle w:val="10"/>
        <w:keepNext w:val="0"/>
        <w:keepLines w:val="0"/>
        <w:widowControl/>
        <w:numPr>
          <w:ilvl w:val="0"/>
          <w:numId w:val="8"/>
        </w:numPr>
        <w:suppressLineNumbers w:val="0"/>
        <w:shd w:val="clear" w:fill="F5F5F5"/>
        <w:spacing w:before="0" w:beforeAutospacing="0"/>
        <w:ind w:left="440" w:leftChars="200" w:firstLine="0" w:firstLineChars="0"/>
        <w:jc w:val="left"/>
        <w:rPr>
          <w:rFonts w:hint="default" w:ascii="Times New Roman" w:hAnsi="Times New Roman" w:eastAsia="SimSun" w:cs="Times New Roman"/>
          <w:b/>
          <w:bCs/>
          <w:w w:val="105"/>
          <w:sz w:val="26"/>
          <w:lang w:val="vi-VN" w:eastAsia="vi"/>
        </w:rPr>
      </w:pPr>
      <w:r>
        <w:rPr>
          <w:rFonts w:ascii="Times New Roman" w:hAnsi="Times New Roman" w:eastAsia="SimSun" w:cs="Times New Roman"/>
          <w:b/>
          <w:bCs/>
          <w:w w:val="105"/>
          <w:sz w:val="26"/>
        </w:rPr>
        <w:t>THIẾT KẾ DỮ LIỆU</w:t>
      </w:r>
      <w:r>
        <w:rPr>
          <w:rFonts w:hint="default" w:ascii="Times New Roman" w:hAnsi="Times New Roman" w:eastAsia="SimSun" w:cs="Times New Roman"/>
          <w:b/>
          <w:bCs/>
          <w:w w:val="105"/>
          <w:sz w:val="26"/>
          <w:lang w:val="vi-VN"/>
        </w:rPr>
        <w:t xml:space="preserve"> </w:t>
      </w:r>
    </w:p>
    <w:p>
      <w:pPr>
        <w:pStyle w:val="10"/>
        <w:keepNext w:val="0"/>
        <w:keepLines w:val="0"/>
        <w:widowControl/>
        <w:numPr>
          <w:numId w:val="0"/>
        </w:numPr>
        <w:suppressLineNumbers w:val="0"/>
        <w:shd w:val="clear" w:fill="F5F5F5"/>
        <w:spacing w:before="0" w:beforeAutospacing="0"/>
        <w:ind w:right="0" w:rightChars="0"/>
        <w:jc w:val="center"/>
        <w:rPr>
          <w:rFonts w:hint="default" w:ascii="Times New Roman" w:hAnsi="Times New Roman" w:eastAsia="SimSun" w:cs="Times New Roman"/>
          <w:b/>
          <w:bCs/>
          <w:w w:val="105"/>
          <w:sz w:val="26"/>
          <w:lang w:val="vi-VN" w:eastAsia="vi"/>
        </w:rPr>
      </w:pPr>
      <w:r>
        <w:rPr>
          <w:rFonts w:hint="default" w:ascii="Times New Roman" w:hAnsi="Times New Roman" w:eastAsia="SimSun" w:cs="Times New Roman"/>
          <w:b/>
          <w:bCs/>
          <w:w w:val="105"/>
          <w:sz w:val="26"/>
          <w:lang w:val="vi-VN"/>
        </w:rPr>
        <w:t>Từ ERD Sang RD</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NhanVien(</w:t>
      </w:r>
      <w:r>
        <w:rPr>
          <w:rFonts w:hint="default" w:ascii="Times New Roman" w:hAnsi="Times New Roman" w:eastAsia="sans-serif" w:cs="Times New Roman"/>
          <w:i w:val="0"/>
          <w:iCs w:val="0"/>
          <w:color w:val="000000"/>
          <w:sz w:val="30"/>
          <w:szCs w:val="30"/>
          <w:u w:val="single"/>
          <w:vertAlign w:val="baseline"/>
        </w:rPr>
        <w:t>MaNV</w:t>
      </w:r>
      <w:r>
        <w:rPr>
          <w:rFonts w:hint="default" w:ascii="Times New Roman" w:hAnsi="Times New Roman" w:eastAsia="sans-serif" w:cs="Times New Roman"/>
          <w:i w:val="0"/>
          <w:iCs w:val="0"/>
          <w:color w:val="000000"/>
          <w:sz w:val="30"/>
          <w:szCs w:val="30"/>
          <w:u w:val="none"/>
          <w:vertAlign w:val="baseline"/>
        </w:rPr>
        <w:t>, HoTenNV, NgaySinh, GioiTinh, SDT, Email, DiaChi) </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KhachHang(</w:t>
      </w:r>
      <w:r>
        <w:rPr>
          <w:rFonts w:hint="default" w:ascii="Times New Roman" w:hAnsi="Times New Roman" w:eastAsia="sans-serif" w:cs="Times New Roman"/>
          <w:i w:val="0"/>
          <w:iCs w:val="0"/>
          <w:color w:val="000000"/>
          <w:sz w:val="30"/>
          <w:szCs w:val="30"/>
          <w:u w:val="single"/>
          <w:vertAlign w:val="baseline"/>
        </w:rPr>
        <w:t>MaKH</w:t>
      </w:r>
      <w:r>
        <w:rPr>
          <w:rFonts w:hint="default" w:ascii="Times New Roman" w:hAnsi="Times New Roman" w:eastAsia="sans-serif" w:cs="Times New Roman"/>
          <w:i w:val="0"/>
          <w:iCs w:val="0"/>
          <w:color w:val="000000"/>
          <w:sz w:val="30"/>
          <w:szCs w:val="30"/>
          <w:u w:val="none"/>
          <w:vertAlign w:val="baseline"/>
        </w:rPr>
        <w:t>, HoTenKH, NgaySinh, GioiTinh, SDT, Email, DiaChi, DiemTichLuy)</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NguyenLieu(</w:t>
      </w:r>
      <w:r>
        <w:rPr>
          <w:rFonts w:hint="default" w:ascii="Times New Roman" w:hAnsi="Times New Roman" w:eastAsia="sans-serif" w:cs="Times New Roman"/>
          <w:i w:val="0"/>
          <w:iCs w:val="0"/>
          <w:color w:val="000000"/>
          <w:sz w:val="30"/>
          <w:szCs w:val="30"/>
          <w:u w:val="single"/>
          <w:vertAlign w:val="baseline"/>
        </w:rPr>
        <w:t>MaNL</w:t>
      </w:r>
      <w:r>
        <w:rPr>
          <w:rFonts w:hint="default" w:ascii="Times New Roman" w:hAnsi="Times New Roman" w:eastAsia="sans-serif" w:cs="Times New Roman"/>
          <w:i w:val="0"/>
          <w:iCs w:val="0"/>
          <w:color w:val="000000"/>
          <w:sz w:val="30"/>
          <w:szCs w:val="30"/>
          <w:u w:val="none"/>
          <w:vertAlign w:val="baseline"/>
        </w:rPr>
        <w:t>, TenNL, GhiChu)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NhaCungCap(</w:t>
      </w:r>
      <w:r>
        <w:rPr>
          <w:rFonts w:hint="default" w:ascii="Times New Roman" w:hAnsi="Times New Roman" w:eastAsia="sans-serif" w:cs="Times New Roman"/>
          <w:i w:val="0"/>
          <w:iCs w:val="0"/>
          <w:color w:val="000000"/>
          <w:sz w:val="30"/>
          <w:szCs w:val="30"/>
          <w:u w:val="single"/>
          <w:vertAlign w:val="baseline"/>
        </w:rPr>
        <w:t>MaNCC</w:t>
      </w:r>
      <w:r>
        <w:rPr>
          <w:rFonts w:hint="default" w:ascii="Times New Roman" w:hAnsi="Times New Roman" w:eastAsia="sans-serif" w:cs="Times New Roman"/>
          <w:i w:val="0"/>
          <w:iCs w:val="0"/>
          <w:color w:val="000000"/>
          <w:sz w:val="30"/>
          <w:szCs w:val="30"/>
          <w:u w:val="none"/>
          <w:vertAlign w:val="baseline"/>
        </w:rPr>
        <w:t>, TenNCC, SDT, Email, DiaChi, GhiChu) </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UuDai(</w:t>
      </w:r>
      <w:r>
        <w:rPr>
          <w:rFonts w:hint="default" w:ascii="Times New Roman" w:hAnsi="Times New Roman" w:eastAsia="sans-serif" w:cs="Times New Roman"/>
          <w:i w:val="0"/>
          <w:iCs w:val="0"/>
          <w:color w:val="000000"/>
          <w:sz w:val="30"/>
          <w:szCs w:val="30"/>
          <w:u w:val="single"/>
          <w:vertAlign w:val="baseline"/>
        </w:rPr>
        <w:t>MaUD</w:t>
      </w:r>
      <w:r>
        <w:rPr>
          <w:rFonts w:hint="default" w:ascii="Times New Roman" w:hAnsi="Times New Roman" w:eastAsia="sans-serif" w:cs="Times New Roman"/>
          <w:i w:val="0"/>
          <w:iCs w:val="0"/>
          <w:color w:val="000000"/>
          <w:sz w:val="30"/>
          <w:szCs w:val="30"/>
          <w:u w:val="none"/>
          <w:vertAlign w:val="baseline"/>
        </w:rPr>
        <w:t>, TenUD, NgayApDung, NgayKetThuc,</w:t>
      </w:r>
      <w:r>
        <w:rPr>
          <w:rFonts w:hint="default" w:ascii="Times New Roman" w:hAnsi="Times New Roman" w:eastAsia="sans-serif" w:cs="Times New Roman"/>
          <w:i w:val="0"/>
          <w:iCs w:val="0"/>
          <w:color w:val="000000"/>
          <w:sz w:val="30"/>
          <w:szCs w:val="30"/>
          <w:u w:val="none"/>
          <w:shd w:val="clear" w:fill="FFFF00"/>
          <w:vertAlign w:val="baseline"/>
        </w:rPr>
        <w:t xml:space="preserve"> DieuKien</w:t>
      </w:r>
      <w:r>
        <w:rPr>
          <w:rFonts w:hint="default" w:ascii="Times New Roman" w:hAnsi="Times New Roman" w:eastAsia="sans-serif" w:cs="Times New Roman"/>
          <w:i w:val="0"/>
          <w:iCs w:val="0"/>
          <w:color w:val="000000"/>
          <w:sz w:val="30"/>
          <w:szCs w:val="30"/>
          <w:u w:val="none"/>
          <w:vertAlign w:val="baseline"/>
        </w:rPr>
        <w:t>, GhiChu)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HoaDon(</w:t>
      </w:r>
      <w:r>
        <w:rPr>
          <w:rFonts w:hint="default" w:ascii="Times New Roman" w:hAnsi="Times New Roman" w:eastAsia="sans-serif" w:cs="Times New Roman"/>
          <w:i w:val="0"/>
          <w:iCs w:val="0"/>
          <w:color w:val="000000"/>
          <w:sz w:val="30"/>
          <w:szCs w:val="30"/>
          <w:u w:val="single"/>
          <w:vertAlign w:val="baseline"/>
        </w:rPr>
        <w:t>MaHD</w:t>
      </w:r>
      <w:r>
        <w:rPr>
          <w:rFonts w:hint="default" w:ascii="Times New Roman" w:hAnsi="Times New Roman" w:eastAsia="sans-serif" w:cs="Times New Roman"/>
          <w:i w:val="0"/>
          <w:iCs w:val="0"/>
          <w:color w:val="000000"/>
          <w:sz w:val="30"/>
          <w:szCs w:val="30"/>
          <w:u w:val="none"/>
          <w:vertAlign w:val="baseline"/>
        </w:rPr>
        <w:t>, NgayGioXuatHD, PhuongThucThanhToan, ThanhTien, #MaNVPhuTrach, #MaKH)</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BienBanSuCo(</w:t>
      </w:r>
      <w:r>
        <w:rPr>
          <w:rFonts w:hint="default" w:ascii="Times New Roman" w:hAnsi="Times New Roman" w:eastAsia="sans-serif" w:cs="Times New Roman"/>
          <w:i w:val="0"/>
          <w:iCs w:val="0"/>
          <w:color w:val="000000"/>
          <w:sz w:val="30"/>
          <w:szCs w:val="30"/>
          <w:u w:val="single"/>
          <w:vertAlign w:val="baseline"/>
        </w:rPr>
        <w:t>MaSuCo</w:t>
      </w:r>
      <w:r>
        <w:rPr>
          <w:rFonts w:hint="default" w:ascii="Times New Roman" w:hAnsi="Times New Roman" w:eastAsia="sans-serif" w:cs="Times New Roman"/>
          <w:i w:val="0"/>
          <w:iCs w:val="0"/>
          <w:color w:val="000000"/>
          <w:sz w:val="30"/>
          <w:szCs w:val="30"/>
          <w:u w:val="none"/>
          <w:vertAlign w:val="baseline"/>
        </w:rPr>
        <w:t xml:space="preserve">, TenSuCo, #MaNhanVienGiaiQuyet, NgayGapSuCo, </w:t>
      </w:r>
      <w:r>
        <w:rPr>
          <w:rFonts w:hint="default" w:ascii="Times New Roman" w:hAnsi="Times New Roman" w:eastAsia="sans-serif" w:cs="Times New Roman"/>
          <w:i w:val="0"/>
          <w:iCs w:val="0"/>
          <w:color w:val="000000"/>
          <w:sz w:val="30"/>
          <w:szCs w:val="30"/>
          <w:u w:val="none"/>
          <w:shd w:val="clear" w:fill="FFFF00"/>
          <w:vertAlign w:val="baseline"/>
        </w:rPr>
        <w:t>#MaPhieuChi,</w:t>
      </w:r>
      <w:r>
        <w:rPr>
          <w:rFonts w:hint="default" w:ascii="Times New Roman" w:hAnsi="Times New Roman" w:eastAsia="sans-serif" w:cs="Times New Roman"/>
          <w:i w:val="0"/>
          <w:iCs w:val="0"/>
          <w:color w:val="000000"/>
          <w:sz w:val="30"/>
          <w:szCs w:val="30"/>
          <w:u w:val="none"/>
          <w:vertAlign w:val="baseline"/>
        </w:rPr>
        <w:t xml:space="preserve"> #MaKHGapSuCo, ChiTietSuCo) </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TaiKhoan(</w:t>
      </w:r>
      <w:r>
        <w:rPr>
          <w:rFonts w:hint="default" w:ascii="Times New Roman" w:hAnsi="Times New Roman" w:eastAsia="sans-serif" w:cs="Times New Roman"/>
          <w:i w:val="0"/>
          <w:iCs w:val="0"/>
          <w:color w:val="000000"/>
          <w:sz w:val="30"/>
          <w:szCs w:val="30"/>
          <w:u w:val="single"/>
          <w:vertAlign w:val="baseline"/>
        </w:rPr>
        <w:t>MaTK</w:t>
      </w:r>
      <w:r>
        <w:rPr>
          <w:rFonts w:hint="default" w:ascii="Times New Roman" w:hAnsi="Times New Roman" w:eastAsia="sans-serif" w:cs="Times New Roman"/>
          <w:i w:val="0"/>
          <w:iCs w:val="0"/>
          <w:color w:val="000000"/>
          <w:sz w:val="30"/>
          <w:szCs w:val="30"/>
          <w:u w:val="none"/>
          <w:vertAlign w:val="baseline"/>
        </w:rPr>
        <w:t>, TenDangNhap, MatKhau)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CaLam(</w:t>
      </w:r>
      <w:r>
        <w:rPr>
          <w:rFonts w:hint="default" w:ascii="Times New Roman" w:hAnsi="Times New Roman" w:eastAsia="sans-serif" w:cs="Times New Roman"/>
          <w:i w:val="0"/>
          <w:iCs w:val="0"/>
          <w:color w:val="000000"/>
          <w:sz w:val="30"/>
          <w:szCs w:val="30"/>
          <w:u w:val="single"/>
          <w:vertAlign w:val="baseline"/>
        </w:rPr>
        <w:t>MaCaLam</w:t>
      </w:r>
      <w:r>
        <w:rPr>
          <w:rFonts w:hint="default" w:ascii="Times New Roman" w:hAnsi="Times New Roman" w:eastAsia="sans-serif" w:cs="Times New Roman"/>
          <w:i w:val="0"/>
          <w:iCs w:val="0"/>
          <w:color w:val="000000"/>
          <w:sz w:val="30"/>
          <w:szCs w:val="30"/>
          <w:u w:val="none"/>
          <w:vertAlign w:val="baseline"/>
        </w:rPr>
        <w:t>, TenCaLam, GhiChu)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Mon(</w:t>
      </w:r>
      <w:r>
        <w:rPr>
          <w:rFonts w:hint="default" w:ascii="Times New Roman" w:hAnsi="Times New Roman" w:eastAsia="sans-serif" w:cs="Times New Roman"/>
          <w:i w:val="0"/>
          <w:iCs w:val="0"/>
          <w:color w:val="000000"/>
          <w:sz w:val="30"/>
          <w:szCs w:val="30"/>
          <w:u w:val="single"/>
          <w:vertAlign w:val="baseline"/>
        </w:rPr>
        <w:t>MaMon</w:t>
      </w:r>
      <w:r>
        <w:rPr>
          <w:rFonts w:hint="default" w:ascii="Times New Roman" w:hAnsi="Times New Roman" w:eastAsia="sans-serif" w:cs="Times New Roman"/>
          <w:i w:val="0"/>
          <w:iCs w:val="0"/>
          <w:color w:val="000000"/>
          <w:sz w:val="30"/>
          <w:szCs w:val="30"/>
          <w:u w:val="none"/>
          <w:vertAlign w:val="baseline"/>
        </w:rPr>
        <w:t>, TenMon, GiaBan, GhiChu)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DonDatHang(</w:t>
      </w:r>
      <w:r>
        <w:rPr>
          <w:rFonts w:hint="default" w:ascii="Times New Roman" w:hAnsi="Times New Roman" w:eastAsia="sans-serif" w:cs="Times New Roman"/>
          <w:i w:val="0"/>
          <w:iCs w:val="0"/>
          <w:color w:val="000000"/>
          <w:sz w:val="30"/>
          <w:szCs w:val="30"/>
          <w:u w:val="single"/>
          <w:vertAlign w:val="baseline"/>
        </w:rPr>
        <w:t>MaDonDatHang</w:t>
      </w:r>
      <w:r>
        <w:rPr>
          <w:rFonts w:hint="default" w:ascii="Times New Roman" w:hAnsi="Times New Roman" w:eastAsia="sans-serif" w:cs="Times New Roman"/>
          <w:i w:val="0"/>
          <w:iCs w:val="0"/>
          <w:color w:val="000000"/>
          <w:sz w:val="30"/>
          <w:szCs w:val="30"/>
          <w:u w:val="none"/>
          <w:vertAlign w:val="baseline"/>
        </w:rPr>
        <w:t>, #MaNCC, NgayGioTao, #MaPhieuChi, GhiChu)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PhieuChi(</w:t>
      </w:r>
      <w:r>
        <w:rPr>
          <w:rFonts w:hint="default" w:ascii="Times New Roman" w:hAnsi="Times New Roman" w:eastAsia="sans-serif" w:cs="Times New Roman"/>
          <w:i w:val="0"/>
          <w:iCs w:val="0"/>
          <w:color w:val="000000"/>
          <w:sz w:val="30"/>
          <w:szCs w:val="30"/>
          <w:u w:val="single"/>
          <w:vertAlign w:val="baseline"/>
        </w:rPr>
        <w:t>MaPhieuChi</w:t>
      </w:r>
      <w:r>
        <w:rPr>
          <w:rFonts w:hint="default" w:ascii="Times New Roman" w:hAnsi="Times New Roman" w:eastAsia="sans-serif" w:cs="Times New Roman"/>
          <w:i w:val="0"/>
          <w:iCs w:val="0"/>
          <w:color w:val="000000"/>
          <w:sz w:val="30"/>
          <w:szCs w:val="30"/>
          <w:u w:val="none"/>
          <w:vertAlign w:val="baseline"/>
        </w:rPr>
        <w:t>, TenPhieuChi, NgayLapPhieu, SoTienCanChi, #MaNVLapPhieu)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BaoCao(</w:t>
      </w:r>
      <w:r>
        <w:rPr>
          <w:rFonts w:hint="default" w:ascii="Times New Roman" w:hAnsi="Times New Roman" w:eastAsia="sans-serif" w:cs="Times New Roman"/>
          <w:i w:val="0"/>
          <w:iCs w:val="0"/>
          <w:color w:val="000000"/>
          <w:sz w:val="30"/>
          <w:szCs w:val="30"/>
          <w:u w:val="single"/>
          <w:vertAlign w:val="baseline"/>
        </w:rPr>
        <w:t>MaBC</w:t>
      </w:r>
      <w:r>
        <w:rPr>
          <w:rFonts w:hint="default" w:ascii="Times New Roman" w:hAnsi="Times New Roman" w:eastAsia="sans-serif" w:cs="Times New Roman"/>
          <w:i w:val="0"/>
          <w:iCs w:val="0"/>
          <w:color w:val="000000"/>
          <w:sz w:val="30"/>
          <w:szCs w:val="30"/>
          <w:u w:val="none"/>
          <w:vertAlign w:val="baseline"/>
        </w:rPr>
        <w:t>, TenBaoCao, NgayTao)</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BaoCaoDoanhThuBanHang(</w:t>
      </w:r>
      <w:r>
        <w:rPr>
          <w:rFonts w:hint="default" w:ascii="Times New Roman" w:hAnsi="Times New Roman" w:eastAsia="sans-serif" w:cs="Times New Roman"/>
          <w:i w:val="0"/>
          <w:iCs w:val="0"/>
          <w:color w:val="000000"/>
          <w:sz w:val="30"/>
          <w:szCs w:val="30"/>
          <w:u w:val="single"/>
          <w:vertAlign w:val="baseline"/>
        </w:rPr>
        <w:t>#MaBC, #MaHD</w:t>
      </w:r>
      <w:r>
        <w:rPr>
          <w:rFonts w:hint="default" w:ascii="Times New Roman" w:hAnsi="Times New Roman" w:eastAsia="sans-serif" w:cs="Times New Roman"/>
          <w:i w:val="0"/>
          <w:iCs w:val="0"/>
          <w:color w:val="000000"/>
          <w:sz w:val="30"/>
          <w:szCs w:val="30"/>
          <w:u w:val="none"/>
          <w:vertAlign w:val="baseline"/>
        </w:rPr>
        <w:t>, GhiChu)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eastAsia="sans-serif" w:cs="Times New Roman"/>
          <w:i w:val="0"/>
          <w:iCs w:val="0"/>
          <w:color w:val="000000"/>
          <w:sz w:val="30"/>
          <w:szCs w:val="30"/>
          <w:u w:val="none"/>
          <w:vertAlign w:val="baseline"/>
        </w:rPr>
      </w:pPr>
      <w:r>
        <w:rPr>
          <w:rFonts w:hint="default" w:ascii="Times New Roman" w:hAnsi="Times New Roman" w:eastAsia="sans-serif" w:cs="Times New Roman"/>
          <w:i w:val="0"/>
          <w:iCs w:val="0"/>
          <w:color w:val="000000"/>
          <w:sz w:val="30"/>
          <w:szCs w:val="30"/>
          <w:u w:val="none"/>
          <w:vertAlign w:val="baseline"/>
        </w:rPr>
        <w:t>BaoCaoChiTieu(</w:t>
      </w:r>
      <w:r>
        <w:rPr>
          <w:rFonts w:hint="default" w:ascii="Times New Roman" w:hAnsi="Times New Roman" w:eastAsia="sans-serif" w:cs="Times New Roman"/>
          <w:i w:val="0"/>
          <w:iCs w:val="0"/>
          <w:color w:val="000000"/>
          <w:sz w:val="30"/>
          <w:szCs w:val="30"/>
          <w:u w:val="single"/>
          <w:vertAlign w:val="baseline"/>
        </w:rPr>
        <w:t>#MaBC, #MaPhieuChi</w:t>
      </w:r>
      <w:r>
        <w:rPr>
          <w:rFonts w:hint="default" w:ascii="Times New Roman" w:hAnsi="Times New Roman" w:eastAsia="sans-serif" w:cs="Times New Roman"/>
          <w:i w:val="0"/>
          <w:iCs w:val="0"/>
          <w:color w:val="000000"/>
          <w:sz w:val="30"/>
          <w:szCs w:val="30"/>
          <w:u w:val="none"/>
          <w:vertAlign w:val="baseline"/>
        </w:rPr>
        <w:t>, GhiChu)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shd w:val="clear" w:fill="FFFF00"/>
          <w:vertAlign w:val="baseline"/>
        </w:rPr>
        <w:t>DonDatHangDatNguyenLieuTuNhaCungCap(</w:t>
      </w:r>
      <w:r>
        <w:rPr>
          <w:rFonts w:hint="default" w:ascii="Times New Roman" w:hAnsi="Times New Roman" w:eastAsia="sans-serif" w:cs="Times New Roman"/>
          <w:i w:val="0"/>
          <w:iCs w:val="0"/>
          <w:color w:val="000000"/>
          <w:sz w:val="30"/>
          <w:szCs w:val="30"/>
          <w:u w:val="single"/>
          <w:shd w:val="clear" w:fill="FFFF00"/>
          <w:vertAlign w:val="baseline"/>
        </w:rPr>
        <w:t>#MaDonDatHang,#MaNguyenLieu, #MaNCC, NgayNhap</w:t>
      </w:r>
      <w:r>
        <w:rPr>
          <w:rFonts w:hint="default" w:ascii="Times New Roman" w:hAnsi="Times New Roman" w:eastAsia="sans-serif" w:cs="Times New Roman"/>
          <w:i w:val="0"/>
          <w:iCs w:val="0"/>
          <w:color w:val="000000"/>
          <w:sz w:val="30"/>
          <w:szCs w:val="30"/>
          <w:u w:val="none"/>
          <w:shd w:val="clear" w:fill="FFFF00"/>
          <w:vertAlign w:val="baseline"/>
        </w:rPr>
        <w:t>, SoLuongCungCap,GiaNhapHang,HanSuDung, #MaNVNhapHang)</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TaiKhoanCuaKhachHang(</w:t>
      </w:r>
      <w:r>
        <w:rPr>
          <w:rFonts w:hint="default" w:ascii="Times New Roman" w:hAnsi="Times New Roman" w:eastAsia="sans-serif" w:cs="Times New Roman"/>
          <w:i w:val="0"/>
          <w:iCs w:val="0"/>
          <w:color w:val="000000"/>
          <w:sz w:val="30"/>
          <w:szCs w:val="30"/>
          <w:u w:val="single"/>
          <w:vertAlign w:val="baseline"/>
        </w:rPr>
        <w:t>#MaTK, #MaKH,</w:t>
      </w:r>
      <w:r>
        <w:rPr>
          <w:rFonts w:hint="default" w:ascii="Times New Roman" w:hAnsi="Times New Roman" w:eastAsia="sans-serif" w:cs="Times New Roman"/>
          <w:i w:val="0"/>
          <w:iCs w:val="0"/>
          <w:color w:val="000000"/>
          <w:sz w:val="30"/>
          <w:szCs w:val="30"/>
          <w:u w:val="none"/>
          <w:vertAlign w:val="baseline"/>
        </w:rPr>
        <w:t xml:space="preserve"> NgayTao)</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TaiKhoanCuaNhanVien(</w:t>
      </w:r>
      <w:r>
        <w:rPr>
          <w:rFonts w:hint="default" w:ascii="Times New Roman" w:hAnsi="Times New Roman" w:eastAsia="sans-serif" w:cs="Times New Roman"/>
          <w:i w:val="0"/>
          <w:iCs w:val="0"/>
          <w:color w:val="000000"/>
          <w:sz w:val="30"/>
          <w:szCs w:val="30"/>
          <w:u w:val="single"/>
          <w:vertAlign w:val="baseline"/>
        </w:rPr>
        <w:t>#MaTK, #MaNV,</w:t>
      </w:r>
      <w:r>
        <w:rPr>
          <w:rFonts w:hint="default" w:ascii="Times New Roman" w:hAnsi="Times New Roman" w:eastAsia="sans-serif" w:cs="Times New Roman"/>
          <w:i w:val="0"/>
          <w:iCs w:val="0"/>
          <w:color w:val="000000"/>
          <w:sz w:val="30"/>
          <w:szCs w:val="30"/>
          <w:u w:val="none"/>
          <w:vertAlign w:val="baseline"/>
        </w:rPr>
        <w:t xml:space="preserve"> NgayTao)</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NhanVienDangKyCaLam(</w:t>
      </w:r>
      <w:r>
        <w:rPr>
          <w:rFonts w:hint="default" w:ascii="Times New Roman" w:hAnsi="Times New Roman" w:eastAsia="sans-serif" w:cs="Times New Roman"/>
          <w:i w:val="0"/>
          <w:iCs w:val="0"/>
          <w:color w:val="000000"/>
          <w:sz w:val="30"/>
          <w:szCs w:val="30"/>
          <w:u w:val="single"/>
          <w:vertAlign w:val="baseline"/>
        </w:rPr>
        <w:t>#MaNV, #MaCaLam, NgayDangKy</w:t>
      </w:r>
      <w:r>
        <w:rPr>
          <w:rFonts w:hint="default" w:ascii="Times New Roman" w:hAnsi="Times New Roman" w:eastAsia="sans-serif" w:cs="Times New Roman"/>
          <w:i w:val="0"/>
          <w:iCs w:val="0"/>
          <w:color w:val="000000"/>
          <w:sz w:val="30"/>
          <w:szCs w:val="30"/>
          <w:u w:val="none"/>
          <w:vertAlign w:val="baseline"/>
        </w:rPr>
        <w:t>, GhiChu)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shd w:val="clear" w:fill="FFFF00"/>
          <w:vertAlign w:val="baseline"/>
        </w:rPr>
        <w:t>ChamCongNhanVien(</w:t>
      </w:r>
      <w:r>
        <w:rPr>
          <w:rFonts w:hint="default" w:ascii="Times New Roman" w:hAnsi="Times New Roman" w:eastAsia="sans-serif" w:cs="Times New Roman"/>
          <w:i w:val="0"/>
          <w:iCs w:val="0"/>
          <w:color w:val="000000"/>
          <w:sz w:val="30"/>
          <w:szCs w:val="30"/>
          <w:u w:val="single"/>
          <w:shd w:val="clear" w:fill="FFFF00"/>
          <w:vertAlign w:val="baseline"/>
        </w:rPr>
        <w:t>MaChamCong</w:t>
      </w:r>
      <w:r>
        <w:rPr>
          <w:rFonts w:hint="default" w:ascii="Times New Roman" w:hAnsi="Times New Roman" w:eastAsia="sans-serif" w:cs="Times New Roman"/>
          <w:i w:val="0"/>
          <w:iCs w:val="0"/>
          <w:color w:val="000000"/>
          <w:sz w:val="30"/>
          <w:szCs w:val="30"/>
          <w:u w:val="none"/>
          <w:shd w:val="clear" w:fill="FFFF00"/>
          <w:vertAlign w:val="baseline"/>
        </w:rPr>
        <w:t>, #MaNV, #MaCaLam, NgayGioVaoLam, NgayGioRaCa, GhiChu)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MonLamTuNguyenLieu(</w:t>
      </w:r>
      <w:r>
        <w:rPr>
          <w:rFonts w:hint="default" w:ascii="Times New Roman" w:hAnsi="Times New Roman" w:eastAsia="sans-serif" w:cs="Times New Roman"/>
          <w:i w:val="0"/>
          <w:iCs w:val="0"/>
          <w:color w:val="000000"/>
          <w:sz w:val="30"/>
          <w:szCs w:val="30"/>
          <w:u w:val="single"/>
          <w:vertAlign w:val="baseline"/>
        </w:rPr>
        <w:t>#MaMon, #MaNguyenLieu</w:t>
      </w:r>
      <w:r>
        <w:rPr>
          <w:rFonts w:hint="default" w:ascii="Times New Roman" w:hAnsi="Times New Roman" w:eastAsia="sans-serif" w:cs="Times New Roman"/>
          <w:i w:val="0"/>
          <w:iCs w:val="0"/>
          <w:color w:val="000000"/>
          <w:sz w:val="30"/>
          <w:szCs w:val="30"/>
          <w:u w:val="none"/>
          <w:vertAlign w:val="baseline"/>
        </w:rPr>
        <w:t>, SoLuong, DonVi)</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HoaDonCoMon(</w:t>
      </w:r>
      <w:r>
        <w:rPr>
          <w:rFonts w:hint="default" w:ascii="Times New Roman" w:hAnsi="Times New Roman" w:eastAsia="sans-serif" w:cs="Times New Roman"/>
          <w:i w:val="0"/>
          <w:iCs w:val="0"/>
          <w:color w:val="000000"/>
          <w:sz w:val="30"/>
          <w:szCs w:val="30"/>
          <w:u w:val="single"/>
          <w:vertAlign w:val="baseline"/>
        </w:rPr>
        <w:t>#MaHD, #MaMon</w:t>
      </w:r>
      <w:r>
        <w:rPr>
          <w:rFonts w:hint="default" w:ascii="Times New Roman" w:hAnsi="Times New Roman" w:eastAsia="sans-serif" w:cs="Times New Roman"/>
          <w:i w:val="0"/>
          <w:iCs w:val="0"/>
          <w:color w:val="000000"/>
          <w:sz w:val="30"/>
          <w:szCs w:val="30"/>
          <w:u w:val="none"/>
          <w:vertAlign w:val="baseline"/>
        </w:rPr>
        <w:t>, SoLuong)</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shd w:val="clear" w:fill="FFFF00"/>
          <w:vertAlign w:val="baseline"/>
        </w:rPr>
        <w:t>UuDaiMon(</w:t>
      </w:r>
      <w:r>
        <w:rPr>
          <w:rFonts w:hint="default" w:ascii="Times New Roman" w:hAnsi="Times New Roman" w:eastAsia="sans-serif" w:cs="Times New Roman"/>
          <w:i w:val="0"/>
          <w:iCs w:val="0"/>
          <w:color w:val="000000"/>
          <w:sz w:val="30"/>
          <w:szCs w:val="30"/>
          <w:u w:val="single"/>
          <w:shd w:val="clear" w:fill="FFFF00"/>
          <w:vertAlign w:val="baseline"/>
        </w:rPr>
        <w:t>#MaUD, #MaMon</w:t>
      </w:r>
      <w:r>
        <w:rPr>
          <w:rFonts w:hint="default" w:ascii="Times New Roman" w:hAnsi="Times New Roman" w:eastAsia="sans-serif" w:cs="Times New Roman"/>
          <w:i w:val="0"/>
          <w:iCs w:val="0"/>
          <w:color w:val="000000"/>
          <w:sz w:val="30"/>
          <w:szCs w:val="30"/>
          <w:u w:val="none"/>
          <w:shd w:val="clear" w:fill="FFFF00"/>
          <w:vertAlign w:val="baseline"/>
        </w:rPr>
        <w:t>, GiaKhiUuDai)</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shd w:val="clear" w:fill="FFFF00"/>
          <w:vertAlign w:val="baseline"/>
        </w:rPr>
        <w:t>UuDaiCuaKhachHang(</w:t>
      </w:r>
      <w:r>
        <w:rPr>
          <w:rFonts w:hint="default" w:ascii="Times New Roman" w:hAnsi="Times New Roman" w:eastAsia="sans-serif" w:cs="Times New Roman"/>
          <w:i w:val="0"/>
          <w:iCs w:val="0"/>
          <w:color w:val="000000"/>
          <w:sz w:val="30"/>
          <w:szCs w:val="30"/>
          <w:u w:val="single"/>
          <w:shd w:val="clear" w:fill="FFFF00"/>
          <w:vertAlign w:val="baseline"/>
        </w:rPr>
        <w:t>#MaUD, #MaKH, NgaySuDung</w:t>
      </w:r>
      <w:r>
        <w:rPr>
          <w:rFonts w:hint="default" w:ascii="Times New Roman" w:hAnsi="Times New Roman" w:eastAsia="sans-serif" w:cs="Times New Roman"/>
          <w:i w:val="0"/>
          <w:iCs w:val="0"/>
          <w:color w:val="000000"/>
          <w:sz w:val="30"/>
          <w:szCs w:val="30"/>
          <w:u w:val="none"/>
          <w:shd w:val="clear" w:fill="FFFF00"/>
          <w:vertAlign w:val="baseline"/>
        </w:rPr>
        <w:t>) </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shd w:val="clear" w:fill="FFFF00"/>
          <w:vertAlign w:val="baseline"/>
        </w:rPr>
        <w:t>NhanVienSuDungNguyenLieu(</w:t>
      </w:r>
      <w:r>
        <w:rPr>
          <w:rFonts w:hint="default" w:ascii="Times New Roman" w:hAnsi="Times New Roman" w:eastAsia="sans-serif" w:cs="Times New Roman"/>
          <w:i w:val="0"/>
          <w:iCs w:val="0"/>
          <w:color w:val="000000"/>
          <w:sz w:val="30"/>
          <w:szCs w:val="30"/>
          <w:u w:val="single"/>
          <w:shd w:val="clear" w:fill="FFFF00"/>
          <w:vertAlign w:val="baseline"/>
        </w:rPr>
        <w:t>#MaNVSuDung, #MaNguyenLieu, NgayGioSuDung</w:t>
      </w:r>
      <w:r>
        <w:rPr>
          <w:rFonts w:hint="default" w:ascii="Times New Roman" w:hAnsi="Times New Roman" w:eastAsia="sans-serif" w:cs="Times New Roman"/>
          <w:i w:val="0"/>
          <w:iCs w:val="0"/>
          <w:color w:val="000000"/>
          <w:sz w:val="30"/>
          <w:szCs w:val="30"/>
          <w:u w:val="none"/>
          <w:shd w:val="clear" w:fill="FFFF00"/>
          <w:vertAlign w:val="baseline"/>
        </w:rPr>
        <w:t>, SoLuong, GhiChu)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PhieuChiTraLuongNhanVienTheoChamCong(</w:t>
      </w:r>
      <w:r>
        <w:rPr>
          <w:rFonts w:hint="default" w:ascii="Times New Roman" w:hAnsi="Times New Roman" w:eastAsia="sans-serif" w:cs="Times New Roman"/>
          <w:i w:val="0"/>
          <w:iCs w:val="0"/>
          <w:color w:val="000000"/>
          <w:sz w:val="30"/>
          <w:szCs w:val="30"/>
          <w:u w:val="single"/>
          <w:vertAlign w:val="baseline"/>
        </w:rPr>
        <w:t>#MaPhieuChi, #MaNhanVien, #MaChamCong</w:t>
      </w:r>
      <w:r>
        <w:rPr>
          <w:rFonts w:hint="default" w:ascii="Times New Roman" w:hAnsi="Times New Roman" w:eastAsia="sans-serif" w:cs="Times New Roman"/>
          <w:i w:val="0"/>
          <w:iCs w:val="0"/>
          <w:color w:val="000000"/>
          <w:sz w:val="30"/>
          <w:szCs w:val="30"/>
          <w:u w:val="none"/>
          <w:vertAlign w:val="baseline"/>
        </w:rPr>
        <w:t>, GhiChu) </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sz w:val="30"/>
          <w:szCs w:val="30"/>
        </w:rPr>
      </w:pPr>
      <w:r>
        <w:rPr>
          <w:rFonts w:hint="default" w:ascii="Times New Roman" w:hAnsi="Times New Roman" w:eastAsia="sans-serif" w:cs="Times New Roman"/>
          <w:i w:val="0"/>
          <w:iCs w:val="0"/>
          <w:color w:val="000000"/>
          <w:sz w:val="30"/>
          <w:szCs w:val="30"/>
          <w:u w:val="none"/>
          <w:vertAlign w:val="baseline"/>
        </w:rPr>
        <w:t>PhieuLamDo(</w:t>
      </w:r>
      <w:r>
        <w:rPr>
          <w:rFonts w:hint="default" w:ascii="Times New Roman" w:hAnsi="Times New Roman" w:eastAsia="sans-serif" w:cs="Times New Roman"/>
          <w:i w:val="0"/>
          <w:iCs w:val="0"/>
          <w:color w:val="000000"/>
          <w:sz w:val="30"/>
          <w:szCs w:val="30"/>
          <w:u w:val="single"/>
          <w:vertAlign w:val="baseline"/>
        </w:rPr>
        <w:t>MaPhieuLamDo, TenPhieu,SoLuong,NgayGioXuatPhieu</w:t>
      </w:r>
      <w:r>
        <w:rPr>
          <w:rFonts w:hint="default" w:ascii="Times New Roman" w:hAnsi="Times New Roman" w:eastAsia="sans-serif" w:cs="Times New Roman"/>
          <w:i w:val="0"/>
          <w:iCs w:val="0"/>
          <w:color w:val="000000"/>
          <w:sz w:val="30"/>
          <w:szCs w:val="30"/>
          <w:u w:val="none"/>
          <w:vertAlign w:val="baseline"/>
        </w:rPr>
        <w:t>);</w:t>
      </w:r>
    </w:p>
    <w:p>
      <w:pPr>
        <w:keepNext w:val="0"/>
        <w:keepLines w:val="0"/>
        <w:widowControl/>
        <w:suppressLineNumbers w:val="0"/>
        <w:jc w:val="left"/>
      </w:pPr>
    </w:p>
    <w:p>
      <w:pPr>
        <w:pStyle w:val="10"/>
        <w:keepNext w:val="0"/>
        <w:keepLines w:val="0"/>
        <w:widowControl/>
        <w:numPr>
          <w:ilvl w:val="0"/>
          <w:numId w:val="8"/>
        </w:numPr>
        <w:suppressLineNumbers w:val="0"/>
        <w:shd w:val="clear" w:fill="F5F5F5"/>
        <w:spacing w:before="0" w:beforeAutospacing="0"/>
        <w:ind w:left="440" w:leftChars="200" w:right="0" w:rightChars="0" w:firstLine="0" w:firstLineChars="0"/>
        <w:jc w:val="left"/>
        <w:rPr>
          <w:rFonts w:hint="default" w:ascii="Times New Roman" w:hAnsi="Times New Roman" w:eastAsia="SimSun" w:cs="Times New Roman"/>
          <w:b/>
          <w:bCs/>
          <w:w w:val="105"/>
          <w:sz w:val="26"/>
          <w:lang w:val="vi-VN" w:eastAsia="vi"/>
        </w:rPr>
      </w:pPr>
      <w:r>
        <w:rPr>
          <w:rFonts w:hint="default" w:ascii="Times New Roman" w:hAnsi="Times New Roman" w:eastAsia="SimSun" w:cs="Times New Roman"/>
          <w:b/>
          <w:bCs/>
          <w:w w:val="105"/>
          <w:sz w:val="26"/>
          <w:lang w:val="vi-VN" w:eastAsia="vi"/>
        </w:rPr>
        <w:t>Thiết Kế Giao Diện</w:t>
      </w:r>
    </w:p>
    <w:p>
      <w:pPr>
        <w:pStyle w:val="10"/>
        <w:keepNext w:val="0"/>
        <w:keepLines w:val="0"/>
        <w:widowControl/>
        <w:numPr>
          <w:numId w:val="0"/>
        </w:numPr>
        <w:suppressLineNumbers w:val="0"/>
        <w:shd w:val="clear" w:fill="F5F5F5"/>
        <w:spacing w:before="0" w:beforeAutospacing="0"/>
        <w:ind w:leftChars="200" w:right="0" w:rightChars="0"/>
        <w:jc w:val="left"/>
      </w:pPr>
      <w:r>
        <w:drawing>
          <wp:inline distT="0" distB="0" distL="114300" distR="114300">
            <wp:extent cx="5793105" cy="3270250"/>
            <wp:effectExtent l="0" t="0" r="13335" b="6350"/>
            <wp:docPr id="15" name="Picture 8" descr="chuyen-cung-cap-phan-mem-quan-ly-quan-cafe-chuyen-nghiep-nh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chuyen-cung-cap-phan-mem-quan-ly-quan-cafe-chuyen-nghiep-nhat1"/>
                    <pic:cNvPicPr>
                      <a:picLocks noChangeAspect="1"/>
                    </pic:cNvPicPr>
                  </pic:nvPicPr>
                  <pic:blipFill>
                    <a:blip r:embed="rId22"/>
                    <a:stretch>
                      <a:fillRect/>
                    </a:stretch>
                  </pic:blipFill>
                  <pic:spPr>
                    <a:xfrm>
                      <a:off x="0" y="0"/>
                      <a:ext cx="5793105" cy="3270250"/>
                    </a:xfrm>
                    <a:prstGeom prst="rect">
                      <a:avLst/>
                    </a:prstGeom>
                  </pic:spPr>
                </pic:pic>
              </a:graphicData>
            </a:graphic>
          </wp:inline>
        </w:drawing>
      </w:r>
    </w:p>
    <w:p>
      <w:pPr>
        <w:pStyle w:val="10"/>
        <w:keepNext w:val="0"/>
        <w:keepLines w:val="0"/>
        <w:widowControl/>
        <w:numPr>
          <w:numId w:val="0"/>
        </w:numPr>
        <w:suppressLineNumbers w:val="0"/>
        <w:shd w:val="clear" w:fill="F5F5F5"/>
        <w:spacing w:before="0" w:beforeAutospacing="0"/>
        <w:ind w:leftChars="200" w:right="0" w:rightChars="0"/>
        <w:jc w:val="left"/>
      </w:pPr>
      <w:r>
        <w:drawing>
          <wp:inline distT="0" distB="0" distL="114300" distR="114300">
            <wp:extent cx="5960745" cy="3328670"/>
            <wp:effectExtent l="0" t="0" r="13335" b="889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5960745" cy="3328670"/>
                    </a:xfrm>
                    <a:prstGeom prst="rect">
                      <a:avLst/>
                    </a:prstGeom>
                  </pic:spPr>
                </pic:pic>
              </a:graphicData>
            </a:graphic>
          </wp:inline>
        </w:drawing>
      </w:r>
    </w:p>
    <w:p>
      <w:pPr>
        <w:pStyle w:val="10"/>
        <w:keepNext w:val="0"/>
        <w:keepLines w:val="0"/>
        <w:widowControl/>
        <w:numPr>
          <w:numId w:val="0"/>
        </w:numPr>
        <w:suppressLineNumbers w:val="0"/>
        <w:shd w:val="clear" w:fill="F5F5F5"/>
        <w:spacing w:before="0" w:beforeAutospacing="0"/>
        <w:ind w:leftChars="200" w:right="0" w:rightChars="0"/>
        <w:jc w:val="left"/>
      </w:pPr>
      <w:r>
        <w:drawing>
          <wp:inline distT="0" distB="0" distL="114300" distR="114300">
            <wp:extent cx="6104890" cy="3583305"/>
            <wp:effectExtent l="0" t="0" r="6350" b="1333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4"/>
                    <a:stretch>
                      <a:fillRect/>
                    </a:stretch>
                  </pic:blipFill>
                  <pic:spPr>
                    <a:xfrm>
                      <a:off x="0" y="0"/>
                      <a:ext cx="6104890" cy="3583305"/>
                    </a:xfrm>
                    <a:prstGeom prst="rect">
                      <a:avLst/>
                    </a:prstGeom>
                  </pic:spPr>
                </pic:pic>
              </a:graphicData>
            </a:graphic>
          </wp:inline>
        </w:drawing>
      </w:r>
    </w:p>
    <w:p>
      <w:pPr>
        <w:pStyle w:val="10"/>
        <w:keepNext w:val="0"/>
        <w:keepLines w:val="0"/>
        <w:widowControl/>
        <w:numPr>
          <w:numId w:val="0"/>
        </w:numPr>
        <w:suppressLineNumbers w:val="0"/>
        <w:shd w:val="clear" w:fill="F5F5F5"/>
        <w:spacing w:before="0" w:beforeAutospacing="0"/>
        <w:ind w:leftChars="200" w:right="0" w:rightChars="0"/>
        <w:jc w:val="left"/>
      </w:pPr>
      <w:r>
        <w:drawing>
          <wp:inline distT="0" distB="0" distL="114300" distR="114300">
            <wp:extent cx="6037580" cy="3829050"/>
            <wp:effectExtent l="0" t="0" r="12700" b="114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5"/>
                    <a:stretch>
                      <a:fillRect/>
                    </a:stretch>
                  </pic:blipFill>
                  <pic:spPr>
                    <a:xfrm>
                      <a:off x="0" y="0"/>
                      <a:ext cx="6037580" cy="3829050"/>
                    </a:xfrm>
                    <a:prstGeom prst="rect">
                      <a:avLst/>
                    </a:prstGeom>
                  </pic:spPr>
                </pic:pic>
              </a:graphicData>
            </a:graphic>
          </wp:inline>
        </w:drawing>
      </w:r>
    </w:p>
    <w:p>
      <w:pPr>
        <w:pStyle w:val="10"/>
        <w:keepNext w:val="0"/>
        <w:keepLines w:val="0"/>
        <w:widowControl/>
        <w:numPr>
          <w:numId w:val="0"/>
        </w:numPr>
        <w:suppressLineNumbers w:val="0"/>
        <w:shd w:val="clear" w:fill="F5F5F5"/>
        <w:spacing w:before="0" w:beforeAutospacing="0"/>
        <w:ind w:leftChars="200" w:right="0" w:rightChars="0"/>
        <w:jc w:val="left"/>
        <w:rPr>
          <w:rFonts w:hint="default"/>
          <w:lang w:val="vi-VN" w:eastAsia="vi"/>
        </w:rPr>
      </w:pPr>
      <w:r>
        <w:drawing>
          <wp:inline distT="0" distB="0" distL="114300" distR="114300">
            <wp:extent cx="5368925" cy="3581400"/>
            <wp:effectExtent l="0" t="0" r="1079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6"/>
                    <a:stretch>
                      <a:fillRect/>
                    </a:stretch>
                  </pic:blipFill>
                  <pic:spPr>
                    <a:xfrm>
                      <a:off x="0" y="0"/>
                      <a:ext cx="5368925" cy="3581400"/>
                    </a:xfrm>
                    <a:prstGeom prst="rect">
                      <a:avLst/>
                    </a:prstGeom>
                  </pic:spPr>
                </pic:pic>
              </a:graphicData>
            </a:graphic>
          </wp:inline>
        </w:drawing>
      </w:r>
    </w:p>
    <w:p>
      <w:pPr>
        <w:pStyle w:val="10"/>
        <w:keepNext w:val="0"/>
        <w:keepLines w:val="0"/>
        <w:widowControl/>
        <w:suppressLineNumbers w:val="0"/>
        <w:shd w:val="clear" w:fill="F5F5F5"/>
        <w:spacing w:before="0" w:beforeAutospacing="0"/>
        <w:ind w:left="440" w:leftChars="200" w:firstLine="0" w:firstLineChars="0"/>
        <w:jc w:val="center"/>
        <w:rPr>
          <w:rFonts w:hint="default" w:ascii="Times New Roman" w:hAnsi="Times New Roman" w:eastAsia="Times New Roman" w:cs="Times New Roman"/>
          <w:b/>
          <w:bCs/>
          <w:w w:val="105"/>
          <w:kern w:val="0"/>
          <w:sz w:val="40"/>
          <w:szCs w:val="40"/>
          <w:lang w:val="vi-VN" w:eastAsia="vi" w:bidi="vi"/>
        </w:rPr>
      </w:pPr>
    </w:p>
    <w:p>
      <w:pPr>
        <w:pStyle w:val="10"/>
        <w:keepNext w:val="0"/>
        <w:keepLines w:val="0"/>
        <w:widowControl/>
        <w:numPr>
          <w:numId w:val="0"/>
        </w:numPr>
        <w:suppressLineNumbers w:val="0"/>
        <w:shd w:val="clear" w:fill="F5F5F5"/>
        <w:spacing w:before="0" w:beforeAutospacing="0"/>
        <w:ind w:left="-1540" w:leftChars="-700" w:right="-1258" w:rightChars="-572" w:firstLine="0" w:firstLineChars="0"/>
        <w:jc w:val="center"/>
        <w:rPr>
          <w:rFonts w:hint="default"/>
          <w:lang w:val="vi-VN" w:eastAsia="vi"/>
        </w:rPr>
      </w:pPr>
      <w:r>
        <w:drawing>
          <wp:inline distT="0" distB="0" distL="114300" distR="114300">
            <wp:extent cx="6276340" cy="4550410"/>
            <wp:effectExtent l="0" t="0" r="2540" b="635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7"/>
                    <a:stretch>
                      <a:fillRect/>
                    </a:stretch>
                  </pic:blipFill>
                  <pic:spPr>
                    <a:xfrm>
                      <a:off x="0" y="0"/>
                      <a:ext cx="6276340" cy="4550410"/>
                    </a:xfrm>
                    <a:prstGeom prst="rect">
                      <a:avLst/>
                    </a:prstGeom>
                  </pic:spPr>
                </pic:pic>
              </a:graphicData>
            </a:graphic>
          </wp:inline>
        </w:drawing>
      </w:r>
    </w:p>
    <w:p>
      <w:pPr>
        <w:pStyle w:val="10"/>
        <w:keepNext w:val="0"/>
        <w:keepLines w:val="0"/>
        <w:widowControl/>
        <w:numPr>
          <w:ilvl w:val="0"/>
          <w:numId w:val="0"/>
        </w:numPr>
        <w:suppressLineNumbers w:val="0"/>
        <w:shd w:val="clear" w:fill="F5F5F5"/>
        <w:spacing w:before="0" w:beforeAutospacing="0"/>
        <w:ind w:leftChars="200" w:right="0" w:rightChars="0"/>
        <w:jc w:val="center"/>
      </w:pPr>
    </w:p>
    <w:p>
      <w:pPr>
        <w:pStyle w:val="10"/>
        <w:keepNext w:val="0"/>
        <w:keepLines w:val="0"/>
        <w:widowControl/>
        <w:suppressLineNumbers w:val="0"/>
        <w:shd w:val="clear" w:fill="F5F5F5"/>
        <w:spacing w:before="0" w:beforeAutospacing="0"/>
        <w:ind w:left="440" w:leftChars="200" w:firstLine="0" w:firstLineChars="0"/>
        <w:jc w:val="center"/>
        <w:rPr>
          <w:rFonts w:hint="default" w:ascii="Times New Roman" w:hAnsi="Times New Roman" w:eastAsia="Times New Roman" w:cs="Times New Roman"/>
          <w:b/>
          <w:bCs/>
          <w:w w:val="105"/>
          <w:kern w:val="0"/>
          <w:sz w:val="40"/>
          <w:szCs w:val="40"/>
          <w:lang w:val="vi-VN" w:eastAsia="vi" w:bidi="vi"/>
        </w:rPr>
      </w:pPr>
      <w:r>
        <w:rPr>
          <w:rFonts w:hint="default" w:ascii="Times New Roman" w:hAnsi="Times New Roman" w:eastAsia="Times New Roman" w:cs="Times New Roman"/>
          <w:b/>
          <w:bCs/>
          <w:w w:val="105"/>
          <w:kern w:val="0"/>
          <w:sz w:val="40"/>
          <w:szCs w:val="40"/>
          <w:lang w:val="vi-VN" w:eastAsia="vi" w:bidi="vi"/>
        </w:rPr>
        <w:t xml:space="preserve">Chương V : </w:t>
      </w:r>
      <w:r>
        <w:rPr>
          <w:rFonts w:hint="default" w:ascii="Times New Roman" w:hAnsi="Times New Roman" w:eastAsia="Times New Roman" w:cs="Times New Roman"/>
          <w:b/>
          <w:bCs/>
          <w:w w:val="105"/>
          <w:kern w:val="0"/>
          <w:sz w:val="40"/>
          <w:szCs w:val="40"/>
          <w:lang w:val="vi-VN" w:eastAsia="vi" w:bidi="vi"/>
        </w:rPr>
        <w:t>KẾT LUẬN VÀ ĐÁNH GIÁ</w:t>
      </w:r>
    </w:p>
    <w:p>
      <w:pPr>
        <w:pStyle w:val="10"/>
        <w:keepNext w:val="0"/>
        <w:keepLines w:val="0"/>
        <w:widowControl/>
        <w:numPr>
          <w:ilvl w:val="0"/>
          <w:numId w:val="9"/>
        </w:numPr>
        <w:suppressLineNumbers w:val="0"/>
        <w:shd w:val="clear" w:fill="F5F5F5"/>
        <w:spacing w:before="0" w:beforeAutospacing="0"/>
        <w:ind w:left="440" w:leftChars="200" w:firstLine="0" w:firstLineChars="0"/>
        <w:jc w:val="left"/>
        <w:rPr>
          <w:rFonts w:hint="default" w:ascii="Times New Roman" w:hAnsi="Times New Roman" w:eastAsia="Times New Roman" w:cs="Times New Roman"/>
          <w:b/>
          <w:bCs/>
          <w:w w:val="105"/>
          <w:kern w:val="0"/>
          <w:sz w:val="36"/>
          <w:szCs w:val="36"/>
          <w:lang w:val="vi-VN" w:eastAsia="vi" w:bidi="vi"/>
        </w:rPr>
      </w:pPr>
      <w:r>
        <w:rPr>
          <w:rFonts w:hint="default" w:ascii="Times New Roman" w:hAnsi="Times New Roman" w:eastAsia="Times New Roman" w:cs="Times New Roman"/>
          <w:b/>
          <w:bCs/>
          <w:w w:val="105"/>
          <w:kern w:val="0"/>
          <w:sz w:val="36"/>
          <w:szCs w:val="36"/>
          <w:lang w:val="vi-VN" w:eastAsia="vi" w:bidi="vi"/>
        </w:rPr>
        <w:t xml:space="preserve">Kết luận </w:t>
      </w:r>
    </w:p>
    <w:p>
      <w:pPr>
        <w:keepNext w:val="0"/>
        <w:keepLines w:val="0"/>
        <w:widowControl/>
        <w:suppressLineNumbers w:val="0"/>
        <w:jc w:val="left"/>
        <w:rPr>
          <w:rFonts w:hint="default" w:ascii="Times New Roman" w:hAnsi="Times New Roman" w:eastAsia="CIDFont" w:cs="Times New Roman"/>
          <w:color w:val="000000"/>
          <w:kern w:val="0"/>
          <w:sz w:val="30"/>
          <w:szCs w:val="30"/>
          <w:lang w:val="en-US" w:eastAsia="zh-CN" w:bidi="ar"/>
        </w:rPr>
      </w:pPr>
      <w:r>
        <w:rPr>
          <w:rFonts w:hint="default" w:ascii="Times New Roman" w:hAnsi="Times New Roman" w:eastAsia="CIDFont" w:cs="Times New Roman"/>
          <w:color w:val="000000"/>
          <w:kern w:val="0"/>
          <w:sz w:val="30"/>
          <w:szCs w:val="30"/>
          <w:lang w:val="en-US" w:eastAsia="zh-CN" w:bidi="ar"/>
        </w:rPr>
        <w:t xml:space="preserve">-Vận dụng được các kiến thức môn Cơ sở dữ liệu vào mô hình ERD: Trong quá trình </w:t>
      </w:r>
      <w:r>
        <w:rPr>
          <w:rFonts w:hint="default" w:ascii="Times New Roman" w:hAnsi="Times New Roman" w:eastAsia="CIDFont" w:cs="Times New Roman"/>
          <w:color w:val="000000"/>
          <w:kern w:val="0"/>
          <w:sz w:val="30"/>
          <w:szCs w:val="30"/>
          <w:lang w:val="en-US" w:eastAsia="zh-CN" w:bidi="ar"/>
        </w:rPr>
        <w:t xml:space="preserve">làm </w:t>
      </w:r>
      <w:r>
        <w:rPr>
          <w:rFonts w:hint="default" w:ascii="Times New Roman" w:hAnsi="Times New Roman" w:eastAsia="CIDFont" w:cs="Times New Roman"/>
          <w:color w:val="000000"/>
          <w:kern w:val="0"/>
          <w:sz w:val="30"/>
          <w:szCs w:val="30"/>
          <w:lang w:val="en-US" w:eastAsia="zh-CN" w:bidi="ar"/>
        </w:rPr>
        <w:t>bài tập, bạn đã có thể áp dụng được kiến thức của môn Cơ sở dữ liệu để thiết kế mô hình ERD, đây là một ưu điểm quan trọng giúp bạn đạt được</w:t>
      </w:r>
      <w:r>
        <w:rPr>
          <w:rFonts w:hint="default" w:ascii="Times New Roman" w:hAnsi="Times New Roman" w:eastAsia="CIDFont" w:cs="Times New Roman"/>
          <w:color w:val="000000"/>
          <w:kern w:val="0"/>
          <w:sz w:val="30"/>
          <w:szCs w:val="30"/>
          <w:lang w:val="vi-VN" w:eastAsia="zh-CN" w:bidi="ar"/>
        </w:rPr>
        <w:t xml:space="preserve"> </w:t>
      </w:r>
      <w:r>
        <w:rPr>
          <w:rFonts w:hint="default" w:ascii="Times New Roman" w:hAnsi="Times New Roman" w:eastAsia="CIDFont" w:cs="Times New Roman"/>
          <w:color w:val="000000"/>
          <w:kern w:val="0"/>
          <w:sz w:val="30"/>
          <w:szCs w:val="30"/>
          <w:lang w:val="en-US" w:eastAsia="zh-CN" w:bidi="ar"/>
        </w:rPr>
        <w:t>kết</w:t>
      </w:r>
      <w:r>
        <w:rPr>
          <w:rFonts w:hint="default" w:ascii="Times New Roman" w:hAnsi="Times New Roman" w:eastAsia="CIDFont" w:cs="Times New Roman"/>
          <w:color w:val="000000"/>
          <w:kern w:val="0"/>
          <w:sz w:val="30"/>
          <w:szCs w:val="30"/>
          <w:lang w:val="vi-VN" w:eastAsia="zh-CN" w:bidi="ar"/>
        </w:rPr>
        <w:t xml:space="preserve"> </w:t>
      </w:r>
      <w:r>
        <w:rPr>
          <w:rFonts w:hint="default" w:ascii="Times New Roman" w:hAnsi="Times New Roman" w:eastAsia="CIDFont" w:cs="Times New Roman"/>
          <w:color w:val="000000"/>
          <w:kern w:val="0"/>
          <w:sz w:val="30"/>
          <w:szCs w:val="30"/>
          <w:lang w:val="en-US" w:eastAsia="zh-CN" w:bidi="ar"/>
        </w:rPr>
        <w:t xml:space="preserve">quả tốt trong bài tập này. </w:t>
      </w:r>
    </w:p>
    <w:p>
      <w:pPr>
        <w:keepNext w:val="0"/>
        <w:keepLines w:val="0"/>
        <w:widowControl/>
        <w:suppressLineNumbers w:val="0"/>
        <w:jc w:val="left"/>
        <w:rPr>
          <w:rFonts w:hint="default" w:ascii="Times New Roman" w:hAnsi="Times New Roman" w:cs="Times New Roman"/>
          <w:sz w:val="30"/>
          <w:szCs w:val="30"/>
        </w:rPr>
      </w:pPr>
      <w:r>
        <w:rPr>
          <w:rFonts w:hint="default" w:ascii="Times New Roman" w:hAnsi="Times New Roman" w:eastAsia="CIDFont" w:cs="Times New Roman"/>
          <w:color w:val="000000"/>
          <w:kern w:val="0"/>
          <w:sz w:val="30"/>
          <w:szCs w:val="30"/>
          <w:lang w:val="en-US" w:eastAsia="zh-CN" w:bidi="ar"/>
        </w:rPr>
        <w:t xml:space="preserve">Đang học lập trình giao diện nên có thể sử dụng Windows Form để thiết kế giao diện người dùng nhanh chóng hơn: Việc đang học lập trình giao diện giúp bạn có thể sử dụng được công cụ Windows Form để thiết kế giao diện người dùng một cách nhanh chóng và tiện lợi hơn, đây cũng là một ưu điểm khá quan trọng. </w:t>
      </w:r>
    </w:p>
    <w:p>
      <w:pPr>
        <w:keepNext w:val="0"/>
        <w:keepLines w:val="0"/>
        <w:widowControl/>
        <w:suppressLineNumbers w:val="0"/>
        <w:jc w:val="left"/>
        <w:rPr>
          <w:rFonts w:hint="default" w:ascii="Times New Roman" w:hAnsi="Times New Roman" w:cs="Times New Roman"/>
          <w:sz w:val="30"/>
          <w:szCs w:val="30"/>
        </w:rPr>
      </w:pPr>
      <w:r>
        <w:rPr>
          <w:rFonts w:hint="default" w:ascii="Times New Roman" w:hAnsi="Times New Roman" w:eastAsia="CIDFont" w:cs="Times New Roman"/>
          <w:color w:val="000000"/>
          <w:kern w:val="0"/>
          <w:sz w:val="30"/>
          <w:szCs w:val="30"/>
          <w:lang w:val="en-US" w:eastAsia="zh-CN" w:bidi="ar"/>
        </w:rPr>
        <w:t>Đã từng học qua môn CSDL nên biết cách xác định các ràng buộc trên mối</w:t>
      </w:r>
      <w:r>
        <w:rPr>
          <w:rFonts w:hint="default" w:ascii="Times New Roman" w:hAnsi="Times New Roman" w:eastAsia="CIDFont" w:cs="Times New Roman"/>
          <w:color w:val="000000"/>
          <w:kern w:val="0"/>
          <w:sz w:val="30"/>
          <w:szCs w:val="30"/>
          <w:lang w:val="vi-VN" w:eastAsia="zh-CN" w:bidi="ar"/>
        </w:rPr>
        <w:t xml:space="preserve"> </w:t>
      </w:r>
      <w:r>
        <w:rPr>
          <w:rFonts w:hint="default" w:ascii="Times New Roman" w:hAnsi="Times New Roman" w:eastAsia="CIDFont" w:cs="Times New Roman"/>
          <w:color w:val="000000"/>
          <w:kern w:val="0"/>
          <w:sz w:val="30"/>
          <w:szCs w:val="30"/>
          <w:lang w:val="en-US" w:eastAsia="zh-CN" w:bidi="ar"/>
        </w:rPr>
        <w:t xml:space="preserve">quan hệ: </w:t>
      </w:r>
    </w:p>
    <w:p>
      <w:pPr>
        <w:keepNext w:val="0"/>
        <w:keepLines w:val="0"/>
        <w:widowControl/>
        <w:suppressLineNumbers w:val="0"/>
        <w:jc w:val="left"/>
        <w:rPr>
          <w:rFonts w:hint="default" w:ascii="Times New Roman" w:hAnsi="Times New Roman" w:cs="Times New Roman"/>
          <w:sz w:val="30"/>
          <w:szCs w:val="30"/>
        </w:rPr>
      </w:pPr>
      <w:r>
        <w:rPr>
          <w:rFonts w:hint="default" w:ascii="Times New Roman" w:hAnsi="Times New Roman" w:eastAsia="CIDFont" w:cs="Times New Roman"/>
          <w:color w:val="000000"/>
          <w:kern w:val="0"/>
          <w:sz w:val="30"/>
          <w:szCs w:val="30"/>
          <w:lang w:val="en-US" w:eastAsia="zh-CN" w:bidi="ar"/>
        </w:rPr>
        <w:t>Kinh nghiệm học môn Cơ sở dữ liệu đã giúp bạn có thể xác định được các ràng buộc trên mối quan hệ, đây là một kinh nghiệm quan trọng giúp bạn đạt được kết quả tốt trong bài tập này.</w:t>
      </w:r>
    </w:p>
    <w:p>
      <w:pPr>
        <w:keepNext w:val="0"/>
        <w:keepLines w:val="0"/>
        <w:widowControl/>
        <w:numPr>
          <w:ilvl w:val="0"/>
          <w:numId w:val="9"/>
        </w:numPr>
        <w:suppressLineNumbers w:val="0"/>
        <w:ind w:left="440" w:leftChars="200" w:firstLine="0" w:firstLineChars="0"/>
        <w:jc w:val="left"/>
        <w:rPr>
          <w:rFonts w:hint="default" w:ascii="Times New Roman" w:hAnsi="Times New Roman" w:eastAsia="Times New Roman" w:cs="Times New Roman"/>
          <w:b/>
          <w:bCs/>
          <w:w w:val="105"/>
          <w:kern w:val="0"/>
          <w:sz w:val="36"/>
          <w:szCs w:val="36"/>
          <w:lang w:val="vi-VN" w:eastAsia="zh-CN" w:bidi="vi"/>
        </w:rPr>
      </w:pPr>
      <w:r>
        <w:rPr>
          <w:rFonts w:hint="default" w:ascii="Times New Roman" w:hAnsi="Times New Roman" w:eastAsia="Times New Roman" w:cs="Times New Roman"/>
          <w:b/>
          <w:bCs/>
          <w:w w:val="105"/>
          <w:kern w:val="0"/>
          <w:sz w:val="36"/>
          <w:szCs w:val="36"/>
          <w:lang w:val="vi-VN" w:eastAsia="zh-CN" w:bidi="vi"/>
        </w:rPr>
        <w:t>Đánh Giá</w:t>
      </w:r>
    </w:p>
    <w:p>
      <w:pPr>
        <w:keepNext w:val="0"/>
        <w:keepLines w:val="0"/>
        <w:widowControl/>
        <w:suppressLineNumbers w:val="0"/>
        <w:jc w:val="left"/>
        <w:rPr>
          <w:rFonts w:hint="default" w:ascii="Times New Roman" w:hAnsi="Times New Roman" w:eastAsia="CIDFont" w:cs="Times New Roman"/>
          <w:color w:val="000000"/>
          <w:kern w:val="0"/>
          <w:sz w:val="30"/>
          <w:szCs w:val="30"/>
          <w:lang w:val="en-US" w:eastAsia="zh-CN" w:bidi="ar"/>
        </w:rPr>
      </w:pPr>
      <w:r>
        <w:rPr>
          <w:rFonts w:hint="default" w:ascii="Times New Roman" w:hAnsi="Times New Roman" w:eastAsia="CIDFont" w:cs="Times New Roman"/>
          <w:color w:val="000000"/>
          <w:kern w:val="0"/>
          <w:sz w:val="30"/>
          <w:szCs w:val="30"/>
          <w:lang w:val="vi-VN" w:eastAsia="zh-CN" w:bidi="ar"/>
        </w:rPr>
        <w:t>Bài báo còn nhiều chỗ còn chưa tốt . Có thể chưa xác định mối quan hệ đúng.</w:t>
      </w:r>
      <w:r>
        <w:rPr>
          <w:rFonts w:hint="default" w:ascii="Times New Roman" w:hAnsi="Times New Roman" w:eastAsia="CIDFont" w:cs="Times New Roman"/>
          <w:color w:val="000000"/>
          <w:kern w:val="0"/>
          <w:sz w:val="30"/>
          <w:szCs w:val="30"/>
          <w:lang w:val="en-US" w:eastAsia="zh-CN" w:bidi="ar"/>
        </w:rPr>
        <w:t>Xác định các mối kết hợp trong mô hình thực thể - mối kết hợp.(ERD).</w:t>
      </w:r>
    </w:p>
    <w:p>
      <w:pPr>
        <w:keepNext w:val="0"/>
        <w:keepLines w:val="0"/>
        <w:widowControl/>
        <w:suppressLineNumbers w:val="0"/>
        <w:jc w:val="left"/>
        <w:rPr>
          <w:rFonts w:hint="default" w:ascii="Times New Roman" w:hAnsi="Times New Roman" w:eastAsia="CIDFont" w:cs="Times New Roman"/>
          <w:color w:val="000000"/>
          <w:kern w:val="0"/>
          <w:sz w:val="30"/>
          <w:szCs w:val="30"/>
          <w:lang w:val="en-US" w:eastAsia="zh-CN" w:bidi="ar"/>
        </w:rPr>
      </w:pPr>
      <w:r>
        <w:rPr>
          <w:rFonts w:hint="default" w:ascii="Times New Roman" w:hAnsi="Times New Roman" w:eastAsia="CIDFont" w:cs="Times New Roman"/>
          <w:color w:val="000000"/>
          <w:kern w:val="0"/>
          <w:sz w:val="30"/>
          <w:szCs w:val="30"/>
          <w:lang w:val="en-US" w:eastAsia="zh-CN" w:bidi="ar"/>
        </w:rPr>
        <w:t>Các chức năng chưa đáp ứng được nghiệp vụ của hệ thống.</w:t>
      </w:r>
    </w:p>
    <w:p>
      <w:pPr>
        <w:keepNext w:val="0"/>
        <w:keepLines w:val="0"/>
        <w:widowControl/>
        <w:suppressLineNumbers w:val="0"/>
        <w:jc w:val="left"/>
        <w:rPr>
          <w:rFonts w:hint="default" w:ascii="Times New Roman" w:hAnsi="Times New Roman" w:eastAsia="CIDFont" w:cs="Times New Roman"/>
          <w:color w:val="000000"/>
          <w:kern w:val="0"/>
          <w:sz w:val="30"/>
          <w:szCs w:val="30"/>
          <w:lang w:val="en-US" w:eastAsia="zh-CN" w:bidi="ar"/>
        </w:rPr>
      </w:pPr>
      <w:r>
        <w:rPr>
          <w:rFonts w:hint="default" w:ascii="Times New Roman" w:hAnsi="Times New Roman" w:eastAsia="CIDFont" w:cs="Times New Roman"/>
          <w:color w:val="000000"/>
          <w:kern w:val="0"/>
          <w:sz w:val="30"/>
          <w:szCs w:val="30"/>
          <w:lang w:val="en-US" w:eastAsia="zh-CN" w:bidi="ar"/>
        </w:rPr>
        <w:t>Nêu các nhận xét nhược điểm về kiến thức và kỹ năng của mình</w:t>
      </w:r>
    </w:p>
    <w:p>
      <w:pPr>
        <w:keepNext w:val="0"/>
        <w:keepLines w:val="0"/>
        <w:widowControl/>
        <w:suppressLineNumbers w:val="0"/>
        <w:jc w:val="left"/>
        <w:rPr>
          <w:rFonts w:hint="default" w:ascii="Times New Roman" w:hAnsi="Times New Roman" w:eastAsia="CIDFont" w:cs="Times New Roman"/>
          <w:color w:val="000000"/>
          <w:kern w:val="0"/>
          <w:sz w:val="30"/>
          <w:szCs w:val="30"/>
          <w:lang w:val="en-US" w:eastAsia="zh-CN" w:bidi="ar"/>
        </w:rPr>
      </w:pPr>
      <w:r>
        <w:rPr>
          <w:rFonts w:hint="default" w:ascii="Times New Roman" w:hAnsi="Times New Roman" w:eastAsia="CIDFont" w:cs="Times New Roman"/>
          <w:color w:val="000000"/>
          <w:kern w:val="0"/>
          <w:sz w:val="30"/>
          <w:szCs w:val="30"/>
          <w:lang w:val="en-US" w:eastAsia="zh-CN" w:bidi="ar"/>
        </w:rPr>
        <w:t>Xác định các mối kết hợp trong mô hình thực thể - mối kết hợp (ERD): Bạn chưa hiểu rõ về thực thể kết hợp nên chưa thể xác định được các mối kết hợp trong mô hình ERD. Đây là một điểm còn chưa khắc phục được.</w:t>
      </w:r>
    </w:p>
    <w:p>
      <w:pPr>
        <w:keepNext w:val="0"/>
        <w:keepLines w:val="0"/>
        <w:widowControl/>
        <w:suppressLineNumbers w:val="0"/>
        <w:jc w:val="left"/>
        <w:rPr>
          <w:rFonts w:hint="default" w:ascii="Times New Roman" w:hAnsi="Times New Roman" w:eastAsia="CIDFont" w:cs="Times New Roman"/>
          <w:color w:val="000000"/>
          <w:kern w:val="0"/>
          <w:sz w:val="30"/>
          <w:szCs w:val="30"/>
          <w:lang w:val="en-US" w:eastAsia="zh-CN" w:bidi="ar"/>
        </w:rPr>
      </w:pPr>
    </w:p>
    <w:p>
      <w:pPr>
        <w:keepNext w:val="0"/>
        <w:keepLines w:val="0"/>
        <w:widowControl/>
        <w:suppressLineNumbers w:val="0"/>
        <w:jc w:val="left"/>
        <w:rPr>
          <w:rFonts w:hint="default" w:ascii="Times New Roman" w:hAnsi="Times New Roman" w:eastAsia="CIDFont" w:cs="Times New Roman"/>
          <w:color w:val="000000"/>
          <w:kern w:val="0"/>
          <w:sz w:val="30"/>
          <w:szCs w:val="30"/>
          <w:lang w:val="en-US" w:eastAsia="zh-CN" w:bidi="ar"/>
        </w:rPr>
      </w:pPr>
    </w:p>
    <w:p>
      <w:pPr>
        <w:keepNext w:val="0"/>
        <w:keepLines w:val="0"/>
        <w:widowControl/>
        <w:suppressLineNumbers w:val="0"/>
        <w:jc w:val="left"/>
        <w:rPr>
          <w:rFonts w:hint="default" w:ascii="Times New Roman" w:hAnsi="Times New Roman" w:eastAsia="CIDFont" w:cs="Times New Roman"/>
          <w:color w:val="000000"/>
          <w:kern w:val="0"/>
          <w:sz w:val="30"/>
          <w:szCs w:val="30"/>
          <w:lang w:val="en-US" w:eastAsia="zh-CN" w:bidi="ar"/>
        </w:rPr>
      </w:pPr>
    </w:p>
    <w:p>
      <w:pPr>
        <w:keepNext w:val="0"/>
        <w:keepLines w:val="0"/>
        <w:widowControl/>
        <w:suppressLineNumbers w:val="0"/>
        <w:jc w:val="left"/>
        <w:rPr>
          <w:rFonts w:hint="default" w:ascii="Times New Roman" w:hAnsi="Times New Roman" w:eastAsia="CIDFont" w:cs="Times New Roman"/>
          <w:color w:val="000000"/>
          <w:kern w:val="0"/>
          <w:sz w:val="30"/>
          <w:szCs w:val="30"/>
          <w:lang w:val="vi-VN" w:eastAsia="zh-CN" w:bidi="ar"/>
        </w:rPr>
      </w:pPr>
      <w:r>
        <w:rPr>
          <w:rFonts w:hint="default" w:eastAsia="CIDFont" w:cs="Times New Roman"/>
          <w:color w:val="000000"/>
          <w:kern w:val="0"/>
          <w:sz w:val="30"/>
          <w:szCs w:val="30"/>
          <w:lang w:val="vi-VN" w:eastAsia="zh-CN" w:bidi="ar"/>
        </w:rPr>
        <w:t xml:space="preserve"> </w:t>
      </w:r>
      <w:r>
        <w:rPr>
          <w:rFonts w:hint="default" w:eastAsia="CIDFont" w:cs="Times New Roman"/>
          <w:color w:val="000000"/>
          <w:kern w:val="0"/>
          <w:sz w:val="30"/>
          <w:szCs w:val="30"/>
          <w:lang w:val="vi-VN" w:eastAsia="zh-CN" w:bidi="ar"/>
        </w:rPr>
        <w:tab/>
        <w:t/>
      </w:r>
      <w:r>
        <w:rPr>
          <w:rFonts w:hint="default" w:eastAsia="CIDFont" w:cs="Times New Roman"/>
          <w:color w:val="000000"/>
          <w:kern w:val="0"/>
          <w:sz w:val="30"/>
          <w:szCs w:val="30"/>
          <w:lang w:val="vi-VN" w:eastAsia="zh-CN" w:bidi="ar"/>
        </w:rPr>
        <w:tab/>
        <w:t/>
      </w:r>
      <w:r>
        <w:rPr>
          <w:rFonts w:hint="default" w:eastAsia="CIDFont" w:cs="Times New Roman"/>
          <w:color w:val="000000"/>
          <w:kern w:val="0"/>
          <w:sz w:val="30"/>
          <w:szCs w:val="30"/>
          <w:lang w:val="vi-VN" w:eastAsia="zh-CN" w:bidi="ar"/>
        </w:rPr>
        <w:tab/>
        <w:t/>
      </w:r>
      <w:r>
        <w:rPr>
          <w:rFonts w:hint="default" w:eastAsia="CIDFont" w:cs="Times New Roman"/>
          <w:color w:val="000000"/>
          <w:kern w:val="0"/>
          <w:sz w:val="30"/>
          <w:szCs w:val="30"/>
          <w:lang w:val="vi-VN" w:eastAsia="zh-CN" w:bidi="ar"/>
        </w:rPr>
        <w:tab/>
      </w:r>
      <w:r>
        <w:rPr>
          <w:rFonts w:hint="default" w:eastAsia="CIDFont" w:cs="Times New Roman"/>
          <w:color w:val="000000"/>
          <w:kern w:val="0"/>
          <w:sz w:val="52"/>
          <w:szCs w:val="52"/>
          <w:lang w:val="vi-VN" w:eastAsia="zh-CN" w:bidi="ar"/>
        </w:rPr>
        <w:tab/>
      </w:r>
      <w:r>
        <w:rPr>
          <w:rFonts w:hint="default" w:ascii="Times New Roman" w:hAnsi="Times New Roman" w:eastAsia="Times New Roman" w:cs="Times New Roman"/>
          <w:b/>
          <w:bCs/>
          <w:w w:val="105"/>
          <w:kern w:val="0"/>
          <w:sz w:val="52"/>
          <w:szCs w:val="52"/>
          <w:lang w:val="vi-VN" w:eastAsia="zh-CN" w:bidi="vi"/>
        </w:rPr>
        <w:t>Hết</w:t>
      </w:r>
    </w:p>
    <w:p>
      <w:pPr>
        <w:keepNext w:val="0"/>
        <w:keepLines w:val="0"/>
        <w:widowControl/>
        <w:suppressLineNumbers w:val="0"/>
        <w:jc w:val="left"/>
        <w:rPr>
          <w:rFonts w:hint="default" w:ascii="Times New Roman" w:hAnsi="Times New Roman" w:eastAsia="CIDFont" w:cs="Times New Roman"/>
          <w:color w:val="000000"/>
          <w:kern w:val="0"/>
          <w:sz w:val="30"/>
          <w:szCs w:val="30"/>
          <w:lang w:val="vi-VN" w:eastAsia="zh-CN" w:bidi="ar"/>
        </w:rPr>
      </w:pPr>
    </w:p>
    <w:p>
      <w:pPr>
        <w:keepNext w:val="0"/>
        <w:keepLines w:val="0"/>
        <w:widowControl/>
        <w:suppressLineNumbers w:val="0"/>
        <w:jc w:val="left"/>
        <w:rPr>
          <w:rFonts w:hint="default" w:ascii="Times New Roman" w:hAnsi="Times New Roman" w:eastAsia="CIDFont" w:cs="Times New Roman"/>
          <w:color w:val="000000"/>
          <w:kern w:val="0"/>
          <w:sz w:val="30"/>
          <w:szCs w:val="30"/>
          <w:lang w:val="vi-VN" w:eastAsia="vi" w:bidi="ar"/>
        </w:rPr>
      </w:pPr>
    </w:p>
    <w:p>
      <w:pPr>
        <w:keepNext w:val="0"/>
        <w:keepLines w:val="0"/>
        <w:widowControl/>
        <w:suppressLineNumbers w:val="0"/>
        <w:jc w:val="left"/>
        <w:rPr>
          <w:rFonts w:hint="default" w:ascii="Times New Roman" w:hAnsi="Times New Roman" w:eastAsia="CIDFont" w:cs="Times New Roman"/>
          <w:color w:val="000000"/>
          <w:kern w:val="0"/>
          <w:sz w:val="30"/>
          <w:szCs w:val="30"/>
          <w:lang w:val="vi-VN" w:eastAsia="vi" w:bidi="ar"/>
        </w:rPr>
      </w:pPr>
    </w:p>
    <w:p>
      <w:pPr>
        <w:keepNext w:val="0"/>
        <w:keepLines w:val="0"/>
        <w:widowControl/>
        <w:suppressLineNumbers w:val="0"/>
        <w:jc w:val="left"/>
        <w:rPr>
          <w:rFonts w:hint="default" w:ascii="Times New Roman" w:hAnsi="Times New Roman" w:eastAsia="CIDFont" w:cs="Times New Roman"/>
          <w:color w:val="000000"/>
          <w:kern w:val="0"/>
          <w:sz w:val="30"/>
          <w:szCs w:val="30"/>
          <w:lang w:val="vi-VN" w:eastAsia="vi" w:bidi="ar"/>
        </w:rPr>
      </w:pPr>
    </w:p>
    <w:p>
      <w:pPr>
        <w:pStyle w:val="10"/>
        <w:keepNext w:val="0"/>
        <w:keepLines w:val="0"/>
        <w:widowControl/>
        <w:numPr>
          <w:numId w:val="0"/>
        </w:numPr>
        <w:suppressLineNumbers w:val="0"/>
        <w:shd w:val="clear" w:fill="F5F5F5"/>
        <w:spacing w:before="0" w:beforeAutospacing="0"/>
        <w:ind w:leftChars="200" w:right="0" w:rightChars="0"/>
        <w:jc w:val="center"/>
        <w:rPr>
          <w:rFonts w:hint="default"/>
          <w:lang w:val="vi-VN" w:eastAsia="vi"/>
        </w:rPr>
      </w:pPr>
    </w:p>
    <w:sectPr>
      <w:pgSz w:w="12240" w:h="15840"/>
      <w:pgMar w:top="840" w:right="1440" w:bottom="280" w:left="17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IDFon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49" o:spid="_x0000_s2049" o:spt="202" type="#_x0000_t202" style="position:absolute;left:0pt;margin-left:241.3pt;margin-top:17.75pt;height:144pt;width:144pt;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b/>
                    <w:bCs/>
                    <w:sz w:val="28"/>
                    <w:szCs w:val="28"/>
                  </w:rPr>
                </w:pPr>
                <w:r>
                  <w:rPr>
                    <w:b/>
                    <w:bCs/>
                    <w:sz w:val="28"/>
                    <w:szCs w:val="28"/>
                  </w:rPr>
                  <w:fldChar w:fldCharType="begin"/>
                </w:r>
                <w:r>
                  <w:rPr>
                    <w:b/>
                    <w:bCs/>
                    <w:sz w:val="28"/>
                    <w:szCs w:val="28"/>
                  </w:rPr>
                  <w:instrText xml:space="preserve"> PAGE  \* MERGEFORMAT </w:instrText>
                </w:r>
                <w:r>
                  <w:rPr>
                    <w:b/>
                    <w:bCs/>
                    <w:sz w:val="28"/>
                    <w:szCs w:val="28"/>
                  </w:rPr>
                  <w:fldChar w:fldCharType="separate"/>
                </w:r>
                <w:r>
                  <w:rPr>
                    <w:b/>
                    <w:bCs/>
                    <w:sz w:val="28"/>
                    <w:szCs w:val="28"/>
                  </w:rPr>
                  <w:t>1</w:t>
                </w:r>
                <w:r>
                  <w:rPr>
                    <w:b/>
                    <w:bCs/>
                    <w:sz w:val="28"/>
                    <w:szCs w:val="28"/>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E916B8"/>
    <w:multiLevelType w:val="multilevel"/>
    <w:tmpl w:val="98E916B8"/>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5E306ED"/>
    <w:multiLevelType w:val="multilevel"/>
    <w:tmpl w:val="B5E306ED"/>
    <w:lvl w:ilvl="0" w:tentative="0">
      <w:start w:val="1"/>
      <w:numFmt w:val="decimal"/>
      <w:lvlText w:val="%1."/>
      <w:lvlJc w:val="left"/>
      <w:pPr>
        <w:ind w:left="1284" w:hanging="452"/>
        <w:jc w:val="left"/>
      </w:pPr>
      <w:rPr>
        <w:rFonts w:hint="default" w:ascii="Cambria" w:hAnsi="Cambria" w:eastAsia="Cambria" w:cs="Cambria"/>
        <w:b/>
        <w:bCs/>
        <w:w w:val="101"/>
        <w:sz w:val="26"/>
        <w:szCs w:val="26"/>
        <w:lang w:val="vi" w:eastAsia="vi" w:bidi="vi"/>
      </w:rPr>
    </w:lvl>
    <w:lvl w:ilvl="1" w:tentative="0">
      <w:start w:val="0"/>
      <w:numFmt w:val="bullet"/>
      <w:lvlText w:val="•"/>
      <w:lvlJc w:val="left"/>
      <w:pPr>
        <w:ind w:left="2060" w:hanging="452"/>
      </w:pPr>
      <w:rPr>
        <w:rFonts w:hint="default"/>
        <w:lang w:val="vi" w:eastAsia="vi" w:bidi="vi"/>
      </w:rPr>
    </w:lvl>
    <w:lvl w:ilvl="2" w:tentative="0">
      <w:start w:val="0"/>
      <w:numFmt w:val="bullet"/>
      <w:lvlText w:val="•"/>
      <w:lvlJc w:val="left"/>
      <w:pPr>
        <w:ind w:left="2840" w:hanging="452"/>
      </w:pPr>
      <w:rPr>
        <w:rFonts w:hint="default"/>
        <w:lang w:val="vi" w:eastAsia="vi" w:bidi="vi"/>
      </w:rPr>
    </w:lvl>
    <w:lvl w:ilvl="3" w:tentative="0">
      <w:start w:val="0"/>
      <w:numFmt w:val="bullet"/>
      <w:lvlText w:val="•"/>
      <w:lvlJc w:val="left"/>
      <w:pPr>
        <w:ind w:left="3620" w:hanging="452"/>
      </w:pPr>
      <w:rPr>
        <w:rFonts w:hint="default"/>
        <w:lang w:val="vi" w:eastAsia="vi" w:bidi="vi"/>
      </w:rPr>
    </w:lvl>
    <w:lvl w:ilvl="4" w:tentative="0">
      <w:start w:val="0"/>
      <w:numFmt w:val="bullet"/>
      <w:lvlText w:val="•"/>
      <w:lvlJc w:val="left"/>
      <w:pPr>
        <w:ind w:left="4400" w:hanging="452"/>
      </w:pPr>
      <w:rPr>
        <w:rFonts w:hint="default"/>
        <w:lang w:val="vi" w:eastAsia="vi" w:bidi="vi"/>
      </w:rPr>
    </w:lvl>
    <w:lvl w:ilvl="5" w:tentative="0">
      <w:start w:val="0"/>
      <w:numFmt w:val="bullet"/>
      <w:lvlText w:val="•"/>
      <w:lvlJc w:val="left"/>
      <w:pPr>
        <w:ind w:left="5180" w:hanging="452"/>
      </w:pPr>
      <w:rPr>
        <w:rFonts w:hint="default"/>
        <w:lang w:val="vi" w:eastAsia="vi" w:bidi="vi"/>
      </w:rPr>
    </w:lvl>
    <w:lvl w:ilvl="6" w:tentative="0">
      <w:start w:val="0"/>
      <w:numFmt w:val="bullet"/>
      <w:lvlText w:val="•"/>
      <w:lvlJc w:val="left"/>
      <w:pPr>
        <w:ind w:left="5960" w:hanging="452"/>
      </w:pPr>
      <w:rPr>
        <w:rFonts w:hint="default"/>
        <w:lang w:val="vi" w:eastAsia="vi" w:bidi="vi"/>
      </w:rPr>
    </w:lvl>
    <w:lvl w:ilvl="7" w:tentative="0">
      <w:start w:val="0"/>
      <w:numFmt w:val="bullet"/>
      <w:lvlText w:val="•"/>
      <w:lvlJc w:val="left"/>
      <w:pPr>
        <w:ind w:left="6740" w:hanging="452"/>
      </w:pPr>
      <w:rPr>
        <w:rFonts w:hint="default"/>
        <w:lang w:val="vi" w:eastAsia="vi" w:bidi="vi"/>
      </w:rPr>
    </w:lvl>
    <w:lvl w:ilvl="8" w:tentative="0">
      <w:start w:val="0"/>
      <w:numFmt w:val="bullet"/>
      <w:lvlText w:val="•"/>
      <w:lvlJc w:val="left"/>
      <w:pPr>
        <w:ind w:left="7520" w:hanging="452"/>
      </w:pPr>
      <w:rPr>
        <w:rFonts w:hint="default"/>
        <w:lang w:val="vi" w:eastAsia="vi" w:bidi="vi"/>
      </w:rPr>
    </w:lvl>
  </w:abstractNum>
  <w:abstractNum w:abstractNumId="2">
    <w:nsid w:val="BF205925"/>
    <w:multiLevelType w:val="multilevel"/>
    <w:tmpl w:val="BF205925"/>
    <w:lvl w:ilvl="0" w:tentative="0">
      <w:start w:val="1"/>
      <w:numFmt w:val="decimal"/>
      <w:lvlText w:val="%1."/>
      <w:lvlJc w:val="left"/>
      <w:pPr>
        <w:ind w:left="1284" w:hanging="452"/>
        <w:jc w:val="left"/>
      </w:pPr>
      <w:rPr>
        <w:rFonts w:hint="default" w:ascii="Cambria" w:hAnsi="Cambria" w:eastAsia="Cambria" w:cs="Cambria"/>
        <w:b/>
        <w:bCs/>
        <w:w w:val="101"/>
        <w:sz w:val="26"/>
        <w:szCs w:val="26"/>
        <w:lang w:val="vi" w:eastAsia="vi" w:bidi="vi"/>
      </w:rPr>
    </w:lvl>
    <w:lvl w:ilvl="1" w:tentative="0">
      <w:start w:val="0"/>
      <w:numFmt w:val="bullet"/>
      <w:lvlText w:val="•"/>
      <w:lvlJc w:val="left"/>
      <w:pPr>
        <w:ind w:left="2060" w:hanging="452"/>
      </w:pPr>
      <w:rPr>
        <w:rFonts w:hint="default"/>
        <w:lang w:val="vi" w:eastAsia="vi" w:bidi="vi"/>
      </w:rPr>
    </w:lvl>
    <w:lvl w:ilvl="2" w:tentative="0">
      <w:start w:val="0"/>
      <w:numFmt w:val="bullet"/>
      <w:lvlText w:val="•"/>
      <w:lvlJc w:val="left"/>
      <w:pPr>
        <w:ind w:left="2840" w:hanging="452"/>
      </w:pPr>
      <w:rPr>
        <w:rFonts w:hint="default"/>
        <w:lang w:val="vi" w:eastAsia="vi" w:bidi="vi"/>
      </w:rPr>
    </w:lvl>
    <w:lvl w:ilvl="3" w:tentative="0">
      <w:start w:val="0"/>
      <w:numFmt w:val="bullet"/>
      <w:lvlText w:val="•"/>
      <w:lvlJc w:val="left"/>
      <w:pPr>
        <w:ind w:left="3620" w:hanging="452"/>
      </w:pPr>
      <w:rPr>
        <w:rFonts w:hint="default"/>
        <w:lang w:val="vi" w:eastAsia="vi" w:bidi="vi"/>
      </w:rPr>
    </w:lvl>
    <w:lvl w:ilvl="4" w:tentative="0">
      <w:start w:val="0"/>
      <w:numFmt w:val="bullet"/>
      <w:lvlText w:val="•"/>
      <w:lvlJc w:val="left"/>
      <w:pPr>
        <w:ind w:left="4400" w:hanging="452"/>
      </w:pPr>
      <w:rPr>
        <w:rFonts w:hint="default"/>
        <w:lang w:val="vi" w:eastAsia="vi" w:bidi="vi"/>
      </w:rPr>
    </w:lvl>
    <w:lvl w:ilvl="5" w:tentative="0">
      <w:start w:val="0"/>
      <w:numFmt w:val="bullet"/>
      <w:lvlText w:val="•"/>
      <w:lvlJc w:val="left"/>
      <w:pPr>
        <w:ind w:left="5180" w:hanging="452"/>
      </w:pPr>
      <w:rPr>
        <w:rFonts w:hint="default"/>
        <w:lang w:val="vi" w:eastAsia="vi" w:bidi="vi"/>
      </w:rPr>
    </w:lvl>
    <w:lvl w:ilvl="6" w:tentative="0">
      <w:start w:val="0"/>
      <w:numFmt w:val="bullet"/>
      <w:lvlText w:val="•"/>
      <w:lvlJc w:val="left"/>
      <w:pPr>
        <w:ind w:left="5960" w:hanging="452"/>
      </w:pPr>
      <w:rPr>
        <w:rFonts w:hint="default"/>
        <w:lang w:val="vi" w:eastAsia="vi" w:bidi="vi"/>
      </w:rPr>
    </w:lvl>
    <w:lvl w:ilvl="7" w:tentative="0">
      <w:start w:val="0"/>
      <w:numFmt w:val="bullet"/>
      <w:lvlText w:val="•"/>
      <w:lvlJc w:val="left"/>
      <w:pPr>
        <w:ind w:left="6740" w:hanging="452"/>
      </w:pPr>
      <w:rPr>
        <w:rFonts w:hint="default"/>
        <w:lang w:val="vi" w:eastAsia="vi" w:bidi="vi"/>
      </w:rPr>
    </w:lvl>
    <w:lvl w:ilvl="8" w:tentative="0">
      <w:start w:val="0"/>
      <w:numFmt w:val="bullet"/>
      <w:lvlText w:val="•"/>
      <w:lvlJc w:val="left"/>
      <w:pPr>
        <w:ind w:left="7520" w:hanging="452"/>
      </w:pPr>
      <w:rPr>
        <w:rFonts w:hint="default"/>
        <w:lang w:val="vi" w:eastAsia="vi" w:bidi="vi"/>
      </w:rPr>
    </w:lvl>
  </w:abstractNum>
  <w:abstractNum w:abstractNumId="3">
    <w:nsid w:val="CF092B84"/>
    <w:multiLevelType w:val="multilevel"/>
    <w:tmpl w:val="CF092B84"/>
    <w:lvl w:ilvl="0" w:tentative="0">
      <w:start w:val="1"/>
      <w:numFmt w:val="decimal"/>
      <w:lvlText w:val="%1."/>
      <w:lvlJc w:val="left"/>
      <w:pPr>
        <w:ind w:left="1284" w:hanging="452"/>
        <w:jc w:val="left"/>
      </w:pPr>
      <w:rPr>
        <w:rFonts w:hint="default" w:ascii="Cambria" w:hAnsi="Cambria" w:eastAsia="Cambria" w:cs="Cambria"/>
        <w:b/>
        <w:bCs/>
        <w:w w:val="101"/>
        <w:sz w:val="26"/>
        <w:szCs w:val="26"/>
        <w:lang w:val="vi" w:eastAsia="vi" w:bidi="vi"/>
      </w:rPr>
    </w:lvl>
    <w:lvl w:ilvl="1" w:tentative="0">
      <w:start w:val="0"/>
      <w:numFmt w:val="bullet"/>
      <w:lvlText w:val="•"/>
      <w:lvlJc w:val="left"/>
      <w:pPr>
        <w:ind w:left="2060" w:hanging="452"/>
      </w:pPr>
      <w:rPr>
        <w:rFonts w:hint="default"/>
        <w:lang w:val="vi" w:eastAsia="vi" w:bidi="vi"/>
      </w:rPr>
    </w:lvl>
    <w:lvl w:ilvl="2" w:tentative="0">
      <w:start w:val="0"/>
      <w:numFmt w:val="bullet"/>
      <w:lvlText w:val="•"/>
      <w:lvlJc w:val="left"/>
      <w:pPr>
        <w:ind w:left="2840" w:hanging="452"/>
      </w:pPr>
      <w:rPr>
        <w:rFonts w:hint="default"/>
        <w:lang w:val="vi" w:eastAsia="vi" w:bidi="vi"/>
      </w:rPr>
    </w:lvl>
    <w:lvl w:ilvl="3" w:tentative="0">
      <w:start w:val="0"/>
      <w:numFmt w:val="bullet"/>
      <w:lvlText w:val="•"/>
      <w:lvlJc w:val="left"/>
      <w:pPr>
        <w:ind w:left="3620" w:hanging="452"/>
      </w:pPr>
      <w:rPr>
        <w:rFonts w:hint="default"/>
        <w:lang w:val="vi" w:eastAsia="vi" w:bidi="vi"/>
      </w:rPr>
    </w:lvl>
    <w:lvl w:ilvl="4" w:tentative="0">
      <w:start w:val="0"/>
      <w:numFmt w:val="bullet"/>
      <w:lvlText w:val="•"/>
      <w:lvlJc w:val="left"/>
      <w:pPr>
        <w:ind w:left="4400" w:hanging="452"/>
      </w:pPr>
      <w:rPr>
        <w:rFonts w:hint="default"/>
        <w:lang w:val="vi" w:eastAsia="vi" w:bidi="vi"/>
      </w:rPr>
    </w:lvl>
    <w:lvl w:ilvl="5" w:tentative="0">
      <w:start w:val="0"/>
      <w:numFmt w:val="bullet"/>
      <w:lvlText w:val="•"/>
      <w:lvlJc w:val="left"/>
      <w:pPr>
        <w:ind w:left="5180" w:hanging="452"/>
      </w:pPr>
      <w:rPr>
        <w:rFonts w:hint="default"/>
        <w:lang w:val="vi" w:eastAsia="vi" w:bidi="vi"/>
      </w:rPr>
    </w:lvl>
    <w:lvl w:ilvl="6" w:tentative="0">
      <w:start w:val="0"/>
      <w:numFmt w:val="bullet"/>
      <w:lvlText w:val="•"/>
      <w:lvlJc w:val="left"/>
      <w:pPr>
        <w:ind w:left="5960" w:hanging="452"/>
      </w:pPr>
      <w:rPr>
        <w:rFonts w:hint="default"/>
        <w:lang w:val="vi" w:eastAsia="vi" w:bidi="vi"/>
      </w:rPr>
    </w:lvl>
    <w:lvl w:ilvl="7" w:tentative="0">
      <w:start w:val="0"/>
      <w:numFmt w:val="bullet"/>
      <w:lvlText w:val="•"/>
      <w:lvlJc w:val="left"/>
      <w:pPr>
        <w:ind w:left="6740" w:hanging="452"/>
      </w:pPr>
      <w:rPr>
        <w:rFonts w:hint="default"/>
        <w:lang w:val="vi" w:eastAsia="vi" w:bidi="vi"/>
      </w:rPr>
    </w:lvl>
    <w:lvl w:ilvl="8" w:tentative="0">
      <w:start w:val="0"/>
      <w:numFmt w:val="bullet"/>
      <w:lvlText w:val="•"/>
      <w:lvlJc w:val="left"/>
      <w:pPr>
        <w:ind w:left="7520" w:hanging="452"/>
      </w:pPr>
      <w:rPr>
        <w:rFonts w:hint="default"/>
        <w:lang w:val="vi" w:eastAsia="vi" w:bidi="vi"/>
      </w:rPr>
    </w:lvl>
  </w:abstractNum>
  <w:abstractNum w:abstractNumId="4">
    <w:nsid w:val="FCBA2C97"/>
    <w:multiLevelType w:val="singleLevel"/>
    <w:tmpl w:val="FCBA2C97"/>
    <w:lvl w:ilvl="0" w:tentative="0">
      <w:start w:val="1"/>
      <w:numFmt w:val="decimal"/>
      <w:suff w:val="space"/>
      <w:lvlText w:val="%1."/>
      <w:lvlJc w:val="left"/>
    </w:lvl>
  </w:abstractNum>
  <w:abstractNum w:abstractNumId="5">
    <w:nsid w:val="0053208E"/>
    <w:multiLevelType w:val="multilevel"/>
    <w:tmpl w:val="0053208E"/>
    <w:lvl w:ilvl="0" w:tentative="0">
      <w:start w:val="1"/>
      <w:numFmt w:val="decimal"/>
      <w:lvlText w:val="%1."/>
      <w:lvlJc w:val="left"/>
      <w:pPr>
        <w:ind w:left="1284" w:hanging="452"/>
        <w:jc w:val="left"/>
      </w:pPr>
      <w:rPr>
        <w:rFonts w:hint="default" w:ascii="Cambria" w:hAnsi="Cambria" w:eastAsia="Cambria" w:cs="Cambria"/>
        <w:b/>
        <w:bCs/>
        <w:w w:val="101"/>
        <w:sz w:val="26"/>
        <w:szCs w:val="26"/>
        <w:lang w:val="vi" w:eastAsia="vi" w:bidi="vi"/>
      </w:rPr>
    </w:lvl>
    <w:lvl w:ilvl="1" w:tentative="0">
      <w:start w:val="0"/>
      <w:numFmt w:val="bullet"/>
      <w:lvlText w:val="•"/>
      <w:lvlJc w:val="left"/>
      <w:pPr>
        <w:ind w:left="2060" w:hanging="452"/>
      </w:pPr>
      <w:rPr>
        <w:rFonts w:hint="default"/>
        <w:lang w:val="vi" w:eastAsia="vi" w:bidi="vi"/>
      </w:rPr>
    </w:lvl>
    <w:lvl w:ilvl="2" w:tentative="0">
      <w:start w:val="0"/>
      <w:numFmt w:val="bullet"/>
      <w:lvlText w:val="•"/>
      <w:lvlJc w:val="left"/>
      <w:pPr>
        <w:ind w:left="2840" w:hanging="452"/>
      </w:pPr>
      <w:rPr>
        <w:rFonts w:hint="default"/>
        <w:lang w:val="vi" w:eastAsia="vi" w:bidi="vi"/>
      </w:rPr>
    </w:lvl>
    <w:lvl w:ilvl="3" w:tentative="0">
      <w:start w:val="0"/>
      <w:numFmt w:val="bullet"/>
      <w:lvlText w:val="•"/>
      <w:lvlJc w:val="left"/>
      <w:pPr>
        <w:ind w:left="3620" w:hanging="452"/>
      </w:pPr>
      <w:rPr>
        <w:rFonts w:hint="default"/>
        <w:lang w:val="vi" w:eastAsia="vi" w:bidi="vi"/>
      </w:rPr>
    </w:lvl>
    <w:lvl w:ilvl="4" w:tentative="0">
      <w:start w:val="0"/>
      <w:numFmt w:val="bullet"/>
      <w:lvlText w:val="•"/>
      <w:lvlJc w:val="left"/>
      <w:pPr>
        <w:ind w:left="4400" w:hanging="452"/>
      </w:pPr>
      <w:rPr>
        <w:rFonts w:hint="default"/>
        <w:lang w:val="vi" w:eastAsia="vi" w:bidi="vi"/>
      </w:rPr>
    </w:lvl>
    <w:lvl w:ilvl="5" w:tentative="0">
      <w:start w:val="0"/>
      <w:numFmt w:val="bullet"/>
      <w:lvlText w:val="•"/>
      <w:lvlJc w:val="left"/>
      <w:pPr>
        <w:ind w:left="5180" w:hanging="452"/>
      </w:pPr>
      <w:rPr>
        <w:rFonts w:hint="default"/>
        <w:lang w:val="vi" w:eastAsia="vi" w:bidi="vi"/>
      </w:rPr>
    </w:lvl>
    <w:lvl w:ilvl="6" w:tentative="0">
      <w:start w:val="0"/>
      <w:numFmt w:val="bullet"/>
      <w:lvlText w:val="•"/>
      <w:lvlJc w:val="left"/>
      <w:pPr>
        <w:ind w:left="5960" w:hanging="452"/>
      </w:pPr>
      <w:rPr>
        <w:rFonts w:hint="default"/>
        <w:lang w:val="vi" w:eastAsia="vi" w:bidi="vi"/>
      </w:rPr>
    </w:lvl>
    <w:lvl w:ilvl="7" w:tentative="0">
      <w:start w:val="0"/>
      <w:numFmt w:val="bullet"/>
      <w:lvlText w:val="•"/>
      <w:lvlJc w:val="left"/>
      <w:pPr>
        <w:ind w:left="6740" w:hanging="452"/>
      </w:pPr>
      <w:rPr>
        <w:rFonts w:hint="default"/>
        <w:lang w:val="vi" w:eastAsia="vi" w:bidi="vi"/>
      </w:rPr>
    </w:lvl>
    <w:lvl w:ilvl="8" w:tentative="0">
      <w:start w:val="0"/>
      <w:numFmt w:val="bullet"/>
      <w:lvlText w:val="•"/>
      <w:lvlJc w:val="left"/>
      <w:pPr>
        <w:ind w:left="7520" w:hanging="452"/>
      </w:pPr>
      <w:rPr>
        <w:rFonts w:hint="default"/>
        <w:lang w:val="vi" w:eastAsia="vi" w:bidi="vi"/>
      </w:rPr>
    </w:lvl>
  </w:abstractNum>
  <w:abstractNum w:abstractNumId="6">
    <w:nsid w:val="3FD5391C"/>
    <w:multiLevelType w:val="singleLevel"/>
    <w:tmpl w:val="3FD5391C"/>
    <w:lvl w:ilvl="0" w:tentative="0">
      <w:start w:val="1"/>
      <w:numFmt w:val="decimal"/>
      <w:suff w:val="space"/>
      <w:lvlText w:val="%1."/>
      <w:lvlJc w:val="left"/>
    </w:lvl>
  </w:abstractNum>
  <w:abstractNum w:abstractNumId="7">
    <w:nsid w:val="59ADCABA"/>
    <w:multiLevelType w:val="multilevel"/>
    <w:tmpl w:val="59ADCABA"/>
    <w:lvl w:ilvl="0" w:tentative="0">
      <w:start w:val="1"/>
      <w:numFmt w:val="decimal"/>
      <w:lvlText w:val="%1."/>
      <w:lvlJc w:val="left"/>
      <w:pPr>
        <w:ind w:left="1284" w:hanging="452"/>
        <w:jc w:val="left"/>
      </w:pPr>
      <w:rPr>
        <w:rFonts w:hint="default" w:ascii="Cambria" w:hAnsi="Cambria" w:eastAsia="Cambria" w:cs="Cambria"/>
        <w:b/>
        <w:bCs/>
        <w:w w:val="101"/>
        <w:sz w:val="26"/>
        <w:szCs w:val="26"/>
        <w:lang w:val="vi" w:eastAsia="vi" w:bidi="vi"/>
      </w:rPr>
    </w:lvl>
    <w:lvl w:ilvl="1" w:tentative="0">
      <w:start w:val="0"/>
      <w:numFmt w:val="bullet"/>
      <w:lvlText w:val="•"/>
      <w:lvlJc w:val="left"/>
      <w:pPr>
        <w:ind w:left="2060" w:hanging="452"/>
      </w:pPr>
      <w:rPr>
        <w:rFonts w:hint="default"/>
        <w:lang w:val="vi" w:eastAsia="vi" w:bidi="vi"/>
      </w:rPr>
    </w:lvl>
    <w:lvl w:ilvl="2" w:tentative="0">
      <w:start w:val="0"/>
      <w:numFmt w:val="bullet"/>
      <w:lvlText w:val="•"/>
      <w:lvlJc w:val="left"/>
      <w:pPr>
        <w:ind w:left="2840" w:hanging="452"/>
      </w:pPr>
      <w:rPr>
        <w:rFonts w:hint="default"/>
        <w:lang w:val="vi" w:eastAsia="vi" w:bidi="vi"/>
      </w:rPr>
    </w:lvl>
    <w:lvl w:ilvl="3" w:tentative="0">
      <w:start w:val="0"/>
      <w:numFmt w:val="bullet"/>
      <w:lvlText w:val="•"/>
      <w:lvlJc w:val="left"/>
      <w:pPr>
        <w:ind w:left="3620" w:hanging="452"/>
      </w:pPr>
      <w:rPr>
        <w:rFonts w:hint="default"/>
        <w:lang w:val="vi" w:eastAsia="vi" w:bidi="vi"/>
      </w:rPr>
    </w:lvl>
    <w:lvl w:ilvl="4" w:tentative="0">
      <w:start w:val="0"/>
      <w:numFmt w:val="bullet"/>
      <w:lvlText w:val="•"/>
      <w:lvlJc w:val="left"/>
      <w:pPr>
        <w:ind w:left="4400" w:hanging="452"/>
      </w:pPr>
      <w:rPr>
        <w:rFonts w:hint="default"/>
        <w:lang w:val="vi" w:eastAsia="vi" w:bidi="vi"/>
      </w:rPr>
    </w:lvl>
    <w:lvl w:ilvl="5" w:tentative="0">
      <w:start w:val="0"/>
      <w:numFmt w:val="bullet"/>
      <w:lvlText w:val="•"/>
      <w:lvlJc w:val="left"/>
      <w:pPr>
        <w:ind w:left="5180" w:hanging="452"/>
      </w:pPr>
      <w:rPr>
        <w:rFonts w:hint="default"/>
        <w:lang w:val="vi" w:eastAsia="vi" w:bidi="vi"/>
      </w:rPr>
    </w:lvl>
    <w:lvl w:ilvl="6" w:tentative="0">
      <w:start w:val="0"/>
      <w:numFmt w:val="bullet"/>
      <w:lvlText w:val="•"/>
      <w:lvlJc w:val="left"/>
      <w:pPr>
        <w:ind w:left="5960" w:hanging="452"/>
      </w:pPr>
      <w:rPr>
        <w:rFonts w:hint="default"/>
        <w:lang w:val="vi" w:eastAsia="vi" w:bidi="vi"/>
      </w:rPr>
    </w:lvl>
    <w:lvl w:ilvl="7" w:tentative="0">
      <w:start w:val="0"/>
      <w:numFmt w:val="bullet"/>
      <w:lvlText w:val="•"/>
      <w:lvlJc w:val="left"/>
      <w:pPr>
        <w:ind w:left="6740" w:hanging="452"/>
      </w:pPr>
      <w:rPr>
        <w:rFonts w:hint="default"/>
        <w:lang w:val="vi" w:eastAsia="vi" w:bidi="vi"/>
      </w:rPr>
    </w:lvl>
    <w:lvl w:ilvl="8" w:tentative="0">
      <w:start w:val="0"/>
      <w:numFmt w:val="bullet"/>
      <w:lvlText w:val="•"/>
      <w:lvlJc w:val="left"/>
      <w:pPr>
        <w:ind w:left="7520" w:hanging="452"/>
      </w:pPr>
      <w:rPr>
        <w:rFonts w:hint="default"/>
        <w:lang w:val="vi" w:eastAsia="vi" w:bidi="vi"/>
      </w:rPr>
    </w:lvl>
  </w:abstractNum>
  <w:abstractNum w:abstractNumId="8">
    <w:nsid w:val="6C1FA638"/>
    <w:multiLevelType w:val="singleLevel"/>
    <w:tmpl w:val="6C1FA638"/>
    <w:lvl w:ilvl="0" w:tentative="0">
      <w:start w:val="1"/>
      <w:numFmt w:val="decimal"/>
      <w:lvlText w:val="%1."/>
      <w:lvlJc w:val="left"/>
      <w:pPr>
        <w:tabs>
          <w:tab w:val="left" w:pos="312"/>
        </w:tabs>
      </w:pPr>
    </w:lvl>
  </w:abstractNum>
  <w:num w:numId="1">
    <w:abstractNumId w:val="5"/>
  </w:num>
  <w:num w:numId="2">
    <w:abstractNumId w:val="3"/>
  </w:num>
  <w:num w:numId="3">
    <w:abstractNumId w:val="7"/>
  </w:num>
  <w:num w:numId="4">
    <w:abstractNumId w:val="2"/>
  </w:num>
  <w:num w:numId="5">
    <w:abstractNumId w:val="1"/>
  </w:num>
  <w:num w:numId="6">
    <w:abstractNumId w:val="6"/>
  </w:num>
  <w:num w:numId="7">
    <w:abstractNumId w:val="0"/>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2"/>
  </w:compat>
  <w:rsids>
    <w:rsidRoot w:val="00000000"/>
    <w:rsid w:val="025839C3"/>
    <w:rsid w:val="04F7181B"/>
    <w:rsid w:val="17386D59"/>
    <w:rsid w:val="391613E5"/>
    <w:rsid w:val="39B6237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vi" w:bidi="vi"/>
    </w:rPr>
  </w:style>
  <w:style w:type="paragraph" w:styleId="2">
    <w:name w:val="heading 1"/>
    <w:basedOn w:val="1"/>
    <w:next w:val="1"/>
    <w:qFormat/>
    <w:uiPriority w:val="1"/>
    <w:pPr>
      <w:ind w:left="1406" w:right="898"/>
      <w:jc w:val="center"/>
      <w:outlineLvl w:val="1"/>
    </w:pPr>
    <w:rPr>
      <w:rFonts w:ascii="Times New Roman" w:hAnsi="Times New Roman" w:eastAsia="Times New Roman" w:cs="Times New Roman"/>
      <w:b/>
      <w:bCs/>
      <w:sz w:val="43"/>
      <w:szCs w:val="43"/>
      <w:lang w:val="vi" w:eastAsia="vi" w:bidi="vi"/>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b/>
      <w:bCs/>
      <w:sz w:val="30"/>
      <w:szCs w:val="30"/>
      <w:lang w:val="vi" w:eastAsia="vi" w:bidi="vi"/>
    </w:rPr>
  </w:style>
  <w:style w:type="character" w:styleId="7">
    <w:name w:val="Emphasis"/>
    <w:basedOn w:val="4"/>
    <w:qFormat/>
    <w:uiPriority w:val="0"/>
    <w:rPr>
      <w:i/>
      <w:iCs/>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4"/>
    <w:qFormat/>
    <w:uiPriority w:val="0"/>
    <w:rPr>
      <w:b/>
      <w:bCs/>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5"/>
      <w:ind w:left="1284" w:hanging="452"/>
    </w:pPr>
    <w:rPr>
      <w:rFonts w:ascii="Cambria" w:hAnsi="Cambria" w:eastAsia="Cambria" w:cs="Cambria"/>
      <w:lang w:val="vi" w:eastAsia="vi" w:bidi="vi"/>
    </w:rPr>
  </w:style>
  <w:style w:type="paragraph" w:customStyle="1" w:styleId="14">
    <w:name w:val="Table Paragraph"/>
    <w:basedOn w:val="1"/>
    <w:qFormat/>
    <w:uiPriority w:val="1"/>
    <w:rPr>
      <w:lang w:val="vi" w:eastAsia="vi" w:bidi="vi"/>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textRotate="1"/>
    <customShpInfo spid="_x0000_s1027"/>
    <customShpInfo spid="_x0000_s1028"/>
    <customShpInfo spid="_x0000_s1029"/>
    <customShpInfo spid="_x0000_s1030"/>
    <customShpInfo spid="_x0000_s1031"/>
    <customShpInfo spid="_x0000_s1032"/>
    <customShpInfo spid="_x0000_s1033"/>
    <customShpInfo spid="_x0000_s1034"/>
    <customShpInfo spid="_x0000_s1026"/>
    <customShpInfo spid="_x0000_s1036"/>
    <customShpInfo spid="_x0000_s1037"/>
    <customShpInfo spid="_x0000_s1038"/>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44</TotalTime>
  <ScaleCrop>false</ScaleCrop>
  <LinksUpToDate>false</LinksUpToDate>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2023-04-16T10:52:00Z</dcterms:created>
  <dc:creator>Phuc</dc:creator>
  <cp:lastModifiedBy>vancongtuan1907</cp:lastModifiedBy>
  <dcterms:modified xsi:type="dcterms:W3CDTF">2023-04-16T14:17:48Z</dcterms:modified>
  <dc:title>Microsoft Word - QuanLyCuaHangChoThueSach (AutoRecovered).docx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2023-03-31T00:00:00Z</vt:filetime>
  </property>
  <property fmtid="{D5CDD505-2E9C-101B-9397-08002B2CF9AE}" pid="3" name="LastSaved">
    <vt:filetime>2023-04-16T00:00:00Z</vt:filetime>
  </property>
  <property fmtid="{D5CDD505-2E9C-101B-9397-08002B2CF9AE}" pid="4" name="KSOProductBuildVer">
    <vt:lpwstr>1033-11.2.0.11516</vt:lpwstr>
  </property>
  <property fmtid="{D5CDD505-2E9C-101B-9397-08002B2CF9AE}" pid="5" name="ICV">
    <vt:lpwstr>46E6DE5D610640908727A8DE8EDB85AF</vt:lpwstr>
  </property>
</Properties>
</file>